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9C517" w14:textId="17C024CE" w:rsidR="00903650" w:rsidRDefault="00ED06DE" w:rsidP="00903650">
      <w:pPr>
        <w:pStyle w:val="KTHTitel"/>
        <w:rPr>
          <w:lang w:val="en-US"/>
        </w:rPr>
      </w:pPr>
      <w:r>
        <w:rPr>
          <w:lang w:val="en-US"/>
        </w:rPr>
        <w:t xml:space="preserve">Guide to the </w:t>
      </w:r>
      <w:r w:rsidR="003F100A">
        <w:rPr>
          <w:lang w:val="en-US"/>
        </w:rPr>
        <w:t xml:space="preserve">Annual Bibliometric Monitoring </w:t>
      </w:r>
      <w:r>
        <w:rPr>
          <w:lang w:val="en-US"/>
        </w:rPr>
        <w:t>at KTH</w:t>
      </w:r>
    </w:p>
    <w:p w14:paraId="35339B83" w14:textId="16612846" w:rsidR="00E13984" w:rsidRPr="005505C4" w:rsidRDefault="00E13984" w:rsidP="00E13984">
      <w:pPr>
        <w:pStyle w:val="BodyText"/>
        <w:rPr>
          <w:color w:val="FF0000"/>
          <w:sz w:val="14"/>
          <w:lang w:val="en-US"/>
        </w:rPr>
      </w:pPr>
      <w:r w:rsidRPr="00851697">
        <w:rPr>
          <w:lang w:val="en-US"/>
        </w:rPr>
        <w:t>20</w:t>
      </w:r>
      <w:r w:rsidR="00C347AE">
        <w:rPr>
          <w:lang w:val="en-US"/>
        </w:rPr>
        <w:t>2</w:t>
      </w:r>
      <w:r w:rsidR="00125CA2">
        <w:rPr>
          <w:lang w:val="en-US"/>
        </w:rPr>
        <w:t>1-02-10</w:t>
      </w:r>
    </w:p>
    <w:p w14:paraId="63255FA2" w14:textId="38AC92F7" w:rsidR="00903650" w:rsidRPr="005505C4" w:rsidRDefault="34AA0F3A" w:rsidP="34AA0F3A">
      <w:pPr>
        <w:pStyle w:val="BodyText"/>
        <w:rPr>
          <w:color w:val="FF0000"/>
          <w:sz w:val="14"/>
          <w:szCs w:val="14"/>
          <w:lang w:val="en-US"/>
        </w:rPr>
      </w:pPr>
      <w:r w:rsidRPr="34AA0F3A">
        <w:rPr>
          <w:lang w:val="en-US"/>
        </w:rPr>
        <w:t xml:space="preserve">This guide gives an introduction to the Annual Bibliometric Monitoring (ABM) at KTH Royal Institute of Technology. The purpose of the guide is to help you navigate the presentation of results, to understand the bibliometric indicators used in the report, and to interpret the results. More detailed description of indicators and methods are found in </w:t>
      </w:r>
      <w:hyperlink r:id="rId8">
        <w:r w:rsidRPr="34AA0F3A">
          <w:rPr>
            <w:rStyle w:val="Hyperlink"/>
            <w:i/>
            <w:iCs/>
            <w:lang w:val="en-US"/>
          </w:rPr>
          <w:t>Description of methods, data and indicators in KTH Annual Bibliometric Monitoring</w:t>
        </w:r>
      </w:hyperlink>
      <w:r w:rsidRPr="34AA0F3A">
        <w:rPr>
          <w:lang w:val="en-US"/>
        </w:rPr>
        <w:t>.</w:t>
      </w:r>
    </w:p>
    <w:p w14:paraId="372FB46C" w14:textId="2CB6C976" w:rsidR="002D2F8C" w:rsidRDefault="002D2F8C" w:rsidP="002D2F8C">
      <w:pPr>
        <w:pStyle w:val="KTHnRubrik1"/>
        <w:rPr>
          <w:rFonts w:eastAsia="Times New Roman"/>
          <w:lang w:val="en-US"/>
        </w:rPr>
      </w:pPr>
      <w:r>
        <w:rPr>
          <w:rFonts w:eastAsia="Times New Roman"/>
          <w:lang w:val="en-US"/>
        </w:rPr>
        <w:t>Background</w:t>
      </w:r>
    </w:p>
    <w:p w14:paraId="176CB03E" w14:textId="2852B3E3" w:rsidR="00B53290" w:rsidRDefault="00B53290" w:rsidP="39B4FB48">
      <w:pPr>
        <w:pStyle w:val="BodyText"/>
        <w:rPr>
          <w:lang w:val="en-US"/>
        </w:rPr>
      </w:pPr>
      <w:r w:rsidRPr="00B53290">
        <w:rPr>
          <w:lang w:val="en-US"/>
        </w:rPr>
        <w:t>The aim of the ABM is to assist monitoring, research evaluation and quality assurance at KTH, but also to provide KTH organizations and researchers with information related to their publications. The ABM was introduced in 2013 and was published annually in the same format since then. In 2019, a project aiming to redesign and develop the ABM was started. This</w:t>
      </w:r>
      <w:r w:rsidR="007F7FA3">
        <w:rPr>
          <w:lang w:val="en-US"/>
        </w:rPr>
        <w:t xml:space="preserve"> </w:t>
      </w:r>
      <w:r w:rsidRPr="00B53290">
        <w:rPr>
          <w:lang w:val="en-US"/>
        </w:rPr>
        <w:t>resulted in the current solution, maintaining the same information as in previous years but</w:t>
      </w:r>
      <w:r w:rsidR="007F7FA3">
        <w:rPr>
          <w:lang w:val="en-US"/>
        </w:rPr>
        <w:t xml:space="preserve"> </w:t>
      </w:r>
      <w:r w:rsidRPr="00B53290">
        <w:rPr>
          <w:lang w:val="en-US"/>
        </w:rPr>
        <w:t>in a more flexible framework w</w:t>
      </w:r>
      <w:r w:rsidR="007F7FA3">
        <w:rPr>
          <w:lang w:val="en-US"/>
        </w:rPr>
        <w:t>ith</w:t>
      </w:r>
      <w:r w:rsidRPr="00B53290">
        <w:rPr>
          <w:lang w:val="en-US"/>
        </w:rPr>
        <w:t xml:space="preserve"> a presentation that is more dynamic, extendable and easier to maintain.</w:t>
      </w:r>
      <w:r>
        <w:rPr>
          <w:lang w:val="en-US"/>
        </w:rPr>
        <w:t xml:space="preserve"> </w:t>
      </w:r>
      <w:r w:rsidRPr="00B53290">
        <w:rPr>
          <w:lang w:val="en-US"/>
        </w:rPr>
        <w:t>That is the</w:t>
      </w:r>
      <w:r>
        <w:rPr>
          <w:lang w:val="en-US"/>
        </w:rPr>
        <w:t xml:space="preserve"> version of ABM described here.</w:t>
      </w:r>
    </w:p>
    <w:p w14:paraId="2C2C8ABD" w14:textId="4AEA6860" w:rsidR="00B53290" w:rsidRDefault="00B53290" w:rsidP="39B4FB48">
      <w:pPr>
        <w:pStyle w:val="BodyText"/>
        <w:rPr>
          <w:lang w:val="en-US"/>
        </w:rPr>
      </w:pPr>
      <w:r w:rsidRPr="00B53290">
        <w:rPr>
          <w:lang w:val="en-US"/>
        </w:rPr>
        <w:t>The ABM results are</w:t>
      </w:r>
      <w:r w:rsidR="007F7FA3">
        <w:rPr>
          <w:lang w:val="en-US"/>
        </w:rPr>
        <w:t xml:space="preserve"> </w:t>
      </w:r>
      <w:r w:rsidRPr="00B53290">
        <w:rPr>
          <w:lang w:val="en-US"/>
        </w:rPr>
        <w:t xml:space="preserve">available at different levels, for KTH in total, Schools, Departments and for individual researchers. The report </w:t>
      </w:r>
      <w:r w:rsidR="007F7FA3">
        <w:rPr>
          <w:lang w:val="en-US"/>
        </w:rPr>
        <w:t>currently has the same format and contents</w:t>
      </w:r>
      <w:r w:rsidRPr="00B53290">
        <w:rPr>
          <w:lang w:val="en-US"/>
        </w:rPr>
        <w:t xml:space="preserve"> at all levels.</w:t>
      </w:r>
      <w:r w:rsidR="00A95392">
        <w:rPr>
          <w:lang w:val="en-US"/>
        </w:rPr>
        <w:t xml:space="preserve"> Data is presented for the last 6 years with a complete publication record, which in practice means the year before last </w:t>
      </w:r>
      <w:proofErr w:type="spellStart"/>
      <w:r w:rsidR="00A95392">
        <w:rPr>
          <w:lang w:val="en-US"/>
        </w:rPr>
        <w:t>autum</w:t>
      </w:r>
      <w:proofErr w:type="spellEnd"/>
      <w:r w:rsidR="00A95392">
        <w:rPr>
          <w:lang w:val="en-US"/>
        </w:rPr>
        <w:t xml:space="preserve"> and the five preceding years (i.e. in the spring of 2021, the ABM contains data for the publication years 2013-2019).</w:t>
      </w:r>
      <w:bookmarkStart w:id="0" w:name="_GoBack"/>
      <w:bookmarkEnd w:id="0"/>
    </w:p>
    <w:p w14:paraId="7EBC43AA" w14:textId="31F54C5B" w:rsidR="00B53290" w:rsidRDefault="00C25A8E" w:rsidP="00C25A8E">
      <w:pPr>
        <w:pStyle w:val="BodyText"/>
        <w:rPr>
          <w:lang w:val="en-US"/>
        </w:rPr>
      </w:pPr>
      <w:r w:rsidRPr="00C25A8E">
        <w:rPr>
          <w:lang w:val="en-US"/>
        </w:rPr>
        <w:t xml:space="preserve">Only publications registered in </w:t>
      </w:r>
      <w:proofErr w:type="spellStart"/>
      <w:r w:rsidRPr="00C25A8E">
        <w:rPr>
          <w:lang w:val="en-US"/>
        </w:rPr>
        <w:t>DiVA</w:t>
      </w:r>
      <w:proofErr w:type="spellEnd"/>
      <w:r w:rsidRPr="00C25A8E">
        <w:rPr>
          <w:lang w:val="en-US"/>
        </w:rPr>
        <w:t xml:space="preserve"> </w:t>
      </w:r>
      <w:r w:rsidR="007F7FA3">
        <w:rPr>
          <w:lang w:val="en-US"/>
        </w:rPr>
        <w:t>and</w:t>
      </w:r>
      <w:r w:rsidRPr="00C25A8E">
        <w:rPr>
          <w:lang w:val="en-US"/>
        </w:rPr>
        <w:t xml:space="preserve"> affiliated with KTH are included in the results (i.e. publications that KTH researchers have published at other organizations are excluded).</w:t>
      </w:r>
      <w:r w:rsidR="00B53290" w:rsidRPr="00B53290">
        <w:rPr>
          <w:lang w:val="en-US"/>
        </w:rPr>
        <w:t xml:space="preserve"> </w:t>
      </w:r>
      <w:r w:rsidR="007F7FA3">
        <w:rPr>
          <w:lang w:val="en-US"/>
        </w:rPr>
        <w:t xml:space="preserve">Affiliations to KTH are based on the actual author affiliation as written in the published paper. </w:t>
      </w:r>
      <w:r w:rsidR="00B53290" w:rsidRPr="00B53290">
        <w:rPr>
          <w:lang w:val="en-US"/>
        </w:rPr>
        <w:t>All citation data and derived indicat</w:t>
      </w:r>
      <w:r w:rsidR="00B53290">
        <w:rPr>
          <w:lang w:val="en-US"/>
        </w:rPr>
        <w:t>ors are based on Web of Science</w:t>
      </w:r>
      <w:r w:rsidR="00B53290">
        <w:rPr>
          <w:rStyle w:val="FootnoteReference"/>
          <w:lang w:val="en-US"/>
        </w:rPr>
        <w:footnoteReference w:id="1"/>
      </w:r>
      <w:r w:rsidR="00B53290" w:rsidRPr="00B53290">
        <w:rPr>
          <w:lang w:val="en-US"/>
        </w:rPr>
        <w:t>, and indicators are therefore only presented for publications covered by Web of Science.</w:t>
      </w:r>
    </w:p>
    <w:p w14:paraId="08FAF20D" w14:textId="45E98120" w:rsidR="00B53290" w:rsidRDefault="00B53290" w:rsidP="00B53290">
      <w:pPr>
        <w:pStyle w:val="BodyText"/>
        <w:rPr>
          <w:rFonts w:asciiTheme="majorHAnsi" w:eastAsia="Times New Roman" w:hAnsiTheme="majorHAnsi" w:cstheme="majorBidi"/>
          <w:b/>
          <w:bCs/>
          <w:sz w:val="24"/>
          <w:szCs w:val="28"/>
          <w:lang w:val="en-US"/>
        </w:rPr>
      </w:pPr>
      <w:r w:rsidRPr="00B53290">
        <w:rPr>
          <w:lang w:val="en-US"/>
        </w:rPr>
        <w:t>If a School or Department have changed name or the organizational structure has in any other way changed, publications affiliated to old organizational units have been assigned to the corresponding current unit when possible.</w:t>
      </w:r>
    </w:p>
    <w:p w14:paraId="2CFB0414" w14:textId="648725D3" w:rsidR="00B53290" w:rsidRDefault="00B53290">
      <w:pPr>
        <w:rPr>
          <w:rFonts w:asciiTheme="majorHAnsi" w:eastAsia="Times New Roman" w:hAnsiTheme="majorHAnsi" w:cstheme="majorBidi"/>
          <w:b/>
          <w:bCs/>
          <w:sz w:val="24"/>
          <w:szCs w:val="28"/>
          <w:lang w:val="en-US"/>
        </w:rPr>
      </w:pPr>
      <w:r>
        <w:rPr>
          <w:rFonts w:asciiTheme="majorHAnsi" w:eastAsia="Times New Roman" w:hAnsiTheme="majorHAnsi" w:cstheme="majorBidi"/>
          <w:b/>
          <w:bCs/>
          <w:sz w:val="24"/>
          <w:szCs w:val="28"/>
          <w:lang w:val="en-US"/>
        </w:rPr>
        <w:br w:type="page"/>
      </w:r>
    </w:p>
    <w:p w14:paraId="0FED7EF6" w14:textId="69779E26" w:rsidR="005505C4" w:rsidRDefault="00E42144" w:rsidP="00077308">
      <w:pPr>
        <w:pStyle w:val="KTHnRubrik1"/>
        <w:rPr>
          <w:rFonts w:eastAsia="Times New Roman"/>
          <w:lang w:val="en-US"/>
        </w:rPr>
      </w:pPr>
      <w:r>
        <w:rPr>
          <w:rFonts w:eastAsia="Times New Roman"/>
          <w:lang w:val="en-US"/>
        </w:rPr>
        <w:lastRenderedPageBreak/>
        <w:t>Overview</w:t>
      </w:r>
    </w:p>
    <w:p w14:paraId="4BA3E9CD" w14:textId="7B4EB7D0" w:rsidR="00215BEB" w:rsidRDefault="39B4FB48" w:rsidP="39B4FB48">
      <w:pPr>
        <w:pStyle w:val="BodyText"/>
        <w:rPr>
          <w:lang w:val="en-US"/>
        </w:rPr>
      </w:pPr>
      <w:r w:rsidRPr="39B4FB48">
        <w:rPr>
          <w:lang w:val="en-US"/>
        </w:rPr>
        <w:t xml:space="preserve">The </w:t>
      </w:r>
      <w:r w:rsidRPr="39B4FB48">
        <w:rPr>
          <w:i/>
          <w:iCs/>
          <w:lang w:val="en-US"/>
        </w:rPr>
        <w:t>Overview</w:t>
      </w:r>
      <w:r w:rsidRPr="39B4FB48">
        <w:rPr>
          <w:lang w:val="en-US"/>
        </w:rPr>
        <w:t xml:space="preserve"> tab includes key indicators displayed for the latest available time period</w:t>
      </w:r>
      <w:r w:rsidR="00C347AE">
        <w:rPr>
          <w:rStyle w:val="FootnoteReference"/>
          <w:lang w:val="en-US"/>
        </w:rPr>
        <w:footnoteReference w:id="2"/>
      </w:r>
      <w:r w:rsidR="00C347AE">
        <w:rPr>
          <w:lang w:val="en-US"/>
        </w:rPr>
        <w:t xml:space="preserve"> </w:t>
      </w:r>
      <w:r w:rsidRPr="39B4FB48">
        <w:rPr>
          <w:lang w:val="en-US"/>
        </w:rPr>
        <w:t>and general information about ABM and</w:t>
      </w:r>
      <w:r w:rsidR="00215BEB">
        <w:rPr>
          <w:lang w:val="en-US"/>
        </w:rPr>
        <w:t xml:space="preserve"> publication activities at KTH. For organizational units, there is also a button leading to  the unit’s publications at </w:t>
      </w:r>
      <w:hyperlink r:id="rId9" w:history="1">
        <w:r w:rsidR="00215BEB" w:rsidRPr="00215BEB">
          <w:rPr>
            <w:rStyle w:val="Hyperlink"/>
            <w:lang w:val="en-US"/>
          </w:rPr>
          <w:t>altmetric.com</w:t>
        </w:r>
      </w:hyperlink>
      <w:r w:rsidR="00215BEB">
        <w:rPr>
          <w:lang w:val="en-US"/>
        </w:rPr>
        <w:t>.</w:t>
      </w:r>
    </w:p>
    <w:p w14:paraId="437CC87B" w14:textId="1A7B2FA2" w:rsidR="00E42144" w:rsidRDefault="39B4FB48" w:rsidP="39B4FB48">
      <w:pPr>
        <w:pStyle w:val="BodyText"/>
        <w:rPr>
          <w:lang w:val="en-US"/>
        </w:rPr>
      </w:pPr>
      <w:r w:rsidRPr="39B4FB48">
        <w:rPr>
          <w:lang w:val="en-US"/>
        </w:rPr>
        <w:t xml:space="preserve">Most numbers on this </w:t>
      </w:r>
      <w:r w:rsidR="00215BEB">
        <w:rPr>
          <w:lang w:val="en-US"/>
        </w:rPr>
        <w:t xml:space="preserve">tab </w:t>
      </w:r>
      <w:r w:rsidRPr="39B4FB48">
        <w:rPr>
          <w:lang w:val="en-US"/>
        </w:rPr>
        <w:t xml:space="preserve">are based on fractionalized counts, i.e. an author’s share of a publication is counted as 1/n where n denotes the number of authors. The exception is the </w:t>
      </w:r>
      <w:proofErr w:type="spellStart"/>
      <w:r w:rsidRPr="39B4FB48">
        <w:rPr>
          <w:i/>
          <w:iCs/>
          <w:lang w:val="en-US"/>
        </w:rPr>
        <w:t>Copublication</w:t>
      </w:r>
      <w:proofErr w:type="spellEnd"/>
      <w:r w:rsidRPr="39B4FB48">
        <w:rPr>
          <w:lang w:val="en-US"/>
        </w:rPr>
        <w:t xml:space="preserve"> charts, which are based on full counts.</w:t>
      </w:r>
    </w:p>
    <w:p w14:paraId="6F4BCA51" w14:textId="6A211529" w:rsidR="0019773D" w:rsidRPr="00E42144" w:rsidRDefault="39B4FB48" w:rsidP="39B4FB48">
      <w:pPr>
        <w:pStyle w:val="BodyText"/>
        <w:rPr>
          <w:lang w:val="en-US"/>
        </w:rPr>
      </w:pPr>
      <w:r w:rsidRPr="39B4FB48">
        <w:rPr>
          <w:lang w:val="en-US"/>
        </w:rPr>
        <w:t xml:space="preserve">The </w:t>
      </w:r>
      <w:r w:rsidR="002720B4">
        <w:rPr>
          <w:lang w:val="en-US"/>
        </w:rPr>
        <w:t>over</w:t>
      </w:r>
      <w:r w:rsidRPr="39B4FB48">
        <w:rPr>
          <w:lang w:val="en-US"/>
        </w:rPr>
        <w:t xml:space="preserve">view at the KTH, </w:t>
      </w:r>
      <w:r w:rsidR="002720B4">
        <w:rPr>
          <w:lang w:val="en-US"/>
        </w:rPr>
        <w:t>s</w:t>
      </w:r>
      <w:r w:rsidRPr="39B4FB48">
        <w:rPr>
          <w:lang w:val="en-US"/>
        </w:rPr>
        <w:t xml:space="preserve">chool and </w:t>
      </w:r>
      <w:r w:rsidR="002720B4">
        <w:rPr>
          <w:lang w:val="en-US"/>
        </w:rPr>
        <w:t>d</w:t>
      </w:r>
      <w:r w:rsidRPr="39B4FB48">
        <w:rPr>
          <w:lang w:val="en-US"/>
        </w:rPr>
        <w:t>epartment level is available to everyone, except for the button for publication list download which is only available for logged in KTH users.</w:t>
      </w:r>
    </w:p>
    <w:p w14:paraId="133D0CA7" w14:textId="5E245F50" w:rsidR="00215BEB" w:rsidRDefault="00215BEB" w:rsidP="39B4FB48">
      <w:pPr>
        <w:pStyle w:val="BodyText"/>
        <w:rPr>
          <w:lang w:val="en-US"/>
        </w:rPr>
      </w:pPr>
      <w:r w:rsidRPr="002720B4">
        <w:rPr>
          <w:noProof/>
          <w:lang w:eastAsia="sv-SE"/>
        </w:rPr>
        <mc:AlternateContent>
          <mc:Choice Requires="wps">
            <w:drawing>
              <wp:anchor distT="0" distB="0" distL="114300" distR="114300" simplePos="0" relativeHeight="251749376" behindDoc="0" locked="0" layoutInCell="1" allowOverlap="1" wp14:anchorId="2E7732D2" wp14:editId="3CD7F9AF">
                <wp:simplePos x="0" y="0"/>
                <wp:positionH relativeFrom="margin">
                  <wp:posOffset>2099026</wp:posOffset>
                </wp:positionH>
                <wp:positionV relativeFrom="paragraph">
                  <wp:posOffset>3152149</wp:posOffset>
                </wp:positionV>
                <wp:extent cx="1044053" cy="354842"/>
                <wp:effectExtent l="0" t="0" r="381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053" cy="354842"/>
                        </a:xfrm>
                        <a:prstGeom prst="rect">
                          <a:avLst/>
                        </a:prstGeom>
                        <a:solidFill>
                          <a:schemeClr val="accent4">
                            <a:lumMod val="20000"/>
                            <a:lumOff val="80000"/>
                          </a:schemeClr>
                        </a:solidFill>
                        <a:ln w="9525">
                          <a:noFill/>
                          <a:miter lim="800000"/>
                          <a:headEnd/>
                          <a:tailEnd/>
                        </a:ln>
                      </wps:spPr>
                      <wps:txbx>
                        <w:txbxContent>
                          <w:p w14:paraId="4CED5CD3" w14:textId="22C33D99" w:rsidR="002720B4" w:rsidRPr="00C347AE" w:rsidRDefault="00215BEB" w:rsidP="002720B4">
                            <w:pPr>
                              <w:rPr>
                                <w:rFonts w:asciiTheme="majorHAnsi" w:hAnsiTheme="majorHAnsi" w:cstheme="majorHAnsi"/>
                                <w:sz w:val="14"/>
                                <w:lang w:val="en-US"/>
                              </w:rPr>
                            </w:pPr>
                            <w:r>
                              <w:rPr>
                                <w:rFonts w:asciiTheme="majorHAnsi" w:hAnsiTheme="majorHAnsi" w:cstheme="majorHAnsi"/>
                                <w:sz w:val="14"/>
                                <w:lang w:val="en-US"/>
                              </w:rPr>
                              <w:t>Publication list o</w:t>
                            </w:r>
                            <w:r w:rsidR="002720B4">
                              <w:rPr>
                                <w:rFonts w:asciiTheme="majorHAnsi" w:hAnsiTheme="majorHAnsi" w:cstheme="majorHAnsi"/>
                                <w:sz w:val="14"/>
                                <w:lang w:val="en-US"/>
                              </w:rPr>
                              <w:t>nly available after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2E7732D2" id="_x0000_t202" coordsize="21600,21600" o:spt="202" path="m,l,21600r21600,l21600,xe">
                <v:stroke joinstyle="miter"/>
                <v:path gradientshapeok="t" o:connecttype="rect"/>
              </v:shapetype>
              <v:shape id="Text Box 2" o:spid="_x0000_s1026" type="#_x0000_t202" style="position:absolute;margin-left:165.3pt;margin-top:248.2pt;width:82.2pt;height:27.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" fillcolor="#f7dcea [663]" stroked="f">
                <v:textbox>
                  <w:txbxContent>
                    <w:p w14:paraId="4CED5CD3" w14:textId="22C33D99" w:rsidR="002720B4" w:rsidRPr="00C347AE" w:rsidRDefault="00215BEB" w:rsidP="002720B4">
                      <w:pPr>
                        <w:rPr>
                          <w:rFonts w:asciiTheme="majorHAnsi" w:hAnsiTheme="majorHAnsi" w:cstheme="majorHAnsi"/>
                          <w:sz w:val="14"/>
                          <w:lang w:val="en-US"/>
                        </w:rPr>
                      </w:pPr>
                      <w:r>
                        <w:rPr>
                          <w:rFonts w:asciiTheme="majorHAnsi" w:hAnsiTheme="majorHAnsi" w:cstheme="majorHAnsi"/>
                          <w:sz w:val="14"/>
                          <w:lang w:val="en-US"/>
                        </w:rPr>
                        <w:t>Publication list o</w:t>
                      </w:r>
                      <w:r w:rsidR="002720B4">
                        <w:rPr>
                          <w:rFonts w:asciiTheme="majorHAnsi" w:hAnsiTheme="majorHAnsi" w:cstheme="majorHAnsi"/>
                          <w:sz w:val="14"/>
                          <w:lang w:val="en-US"/>
                        </w:rPr>
                        <w:t>nly available after log-in.</w:t>
                      </w:r>
                    </w:p>
                  </w:txbxContent>
                </v:textbox>
                <w10:wrap anchorx="margin"/>
              </v:shape>
            </w:pict>
          </mc:Fallback>
        </mc:AlternateContent>
      </w:r>
      <w:r w:rsidR="00FE39D2">
        <w:rPr>
          <w:noProof/>
          <w:lang w:eastAsia="sv-SE"/>
        </w:rPr>
        <mc:AlternateContent>
          <mc:Choice Requires="wps">
            <w:drawing>
              <wp:anchor distT="0" distB="0" distL="114300" distR="114300" simplePos="0" relativeHeight="251750400" behindDoc="0" locked="0" layoutInCell="1" allowOverlap="1" wp14:anchorId="113021BD" wp14:editId="5FEA5C78">
                <wp:simplePos x="0" y="0"/>
                <wp:positionH relativeFrom="column">
                  <wp:posOffset>4580880</wp:posOffset>
                </wp:positionH>
                <wp:positionV relativeFrom="paragraph">
                  <wp:posOffset>510370</wp:posOffset>
                </wp:positionV>
                <wp:extent cx="45719" cy="317133"/>
                <wp:effectExtent l="57150" t="0" r="50165" b="64135"/>
                <wp:wrapNone/>
                <wp:docPr id="7" name="Straight Arrow Connector 7"/>
                <wp:cNvGraphicFramePr/>
                <a:graphic xmlns:a="http://schemas.openxmlformats.org/drawingml/2006/main">
                  <a:graphicData uri="http://schemas.microsoft.com/office/word/2010/wordprocessingShape">
                    <wps:wsp>
                      <wps:cNvCnPr/>
                      <wps:spPr>
                        <a:xfrm flipH="1">
                          <a:off x="0" y="0"/>
                          <a:ext cx="45719" cy="31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6C224C75" id="_x0000_t32" coordsize="21600,21600" o:spt="32" o:oned="t" path="m,l21600,21600e" filled="f">
                <v:path arrowok="t" fillok="f" o:connecttype="none"/>
                <o:lock v:ext="edit" shapetype="t"/>
              </v:shapetype>
              <v:shape id="Straight Arrow Connector 7" o:spid="_x0000_s1026" type="#_x0000_t32" style="position:absolute;margin-left:360.7pt;margin-top:40.2pt;width:3.6pt;height:24.9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" strokecolor="#174f9d [3044]">
                <v:stroke endarrow="block"/>
              </v:shape>
            </w:pict>
          </mc:Fallback>
        </mc:AlternateContent>
      </w:r>
      <w:r w:rsidR="00FE39D2" w:rsidRPr="002720B4">
        <w:rPr>
          <w:noProof/>
          <w:lang w:eastAsia="sv-SE"/>
        </w:rPr>
        <mc:AlternateContent>
          <mc:Choice Requires="wps">
            <w:drawing>
              <wp:anchor distT="0" distB="0" distL="114300" distR="114300" simplePos="0" relativeHeight="251748352" behindDoc="0" locked="0" layoutInCell="1" allowOverlap="1" wp14:anchorId="22E1A3A8" wp14:editId="122D72E9">
                <wp:simplePos x="0" y="0"/>
                <wp:positionH relativeFrom="column">
                  <wp:posOffset>1751007</wp:posOffset>
                </wp:positionH>
                <wp:positionV relativeFrom="paragraph">
                  <wp:posOffset>3382266</wp:posOffset>
                </wp:positionV>
                <wp:extent cx="347989" cy="61415"/>
                <wp:effectExtent l="38100" t="19050" r="13970" b="72390"/>
                <wp:wrapNone/>
                <wp:docPr id="1" name="Straight Arrow Connector 1"/>
                <wp:cNvGraphicFramePr/>
                <a:graphic xmlns:a="http://schemas.openxmlformats.org/drawingml/2006/main">
                  <a:graphicData uri="http://schemas.microsoft.com/office/word/2010/wordprocessingShape">
                    <wps:wsp>
                      <wps:cNvCnPr/>
                      <wps:spPr>
                        <a:xfrm flipH="1">
                          <a:off x="0" y="0"/>
                          <a:ext cx="347989" cy="61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C06F45F" id="_x0000_t32" coordsize="21600,21600" o:spt="32" o:oned="t" path="m,l21600,21600e" filled="f">
                <v:path arrowok="t" fillok="f" o:connecttype="none"/>
                <o:lock v:ext="edit" shapetype="t"/>
              </v:shapetype>
              <v:shape id="Straight Arrow Connector 1" o:spid="_x0000_s1026" type="#_x0000_t32" style="position:absolute;margin-left:137.85pt;margin-top:266.3pt;width:27.4pt;height:4.8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" strokecolor="#174f9d [3044]">
                <v:stroke endarrow="block"/>
              </v:shape>
            </w:pict>
          </mc:Fallback>
        </mc:AlternateContent>
      </w:r>
      <w:r w:rsidR="00C677B7" w:rsidRPr="00077308">
        <w:rPr>
          <w:noProof/>
          <w:lang w:eastAsia="sv-SE"/>
        </w:rPr>
        <mc:AlternateContent>
          <mc:Choice Requires="wps">
            <w:drawing>
              <wp:anchor distT="0" distB="0" distL="114300" distR="114300" simplePos="0" relativeHeight="251751424" behindDoc="0" locked="0" layoutInCell="1" allowOverlap="1" wp14:anchorId="7B24C148" wp14:editId="384909E7">
                <wp:simplePos x="0" y="0"/>
                <wp:positionH relativeFrom="margin">
                  <wp:posOffset>4514215</wp:posOffset>
                </wp:positionH>
                <wp:positionV relativeFrom="paragraph">
                  <wp:posOffset>75117</wp:posOffset>
                </wp:positionV>
                <wp:extent cx="1538095" cy="435235"/>
                <wp:effectExtent l="0" t="0" r="5080" b="317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095" cy="435235"/>
                        </a:xfrm>
                        <a:prstGeom prst="rect">
                          <a:avLst/>
                        </a:prstGeom>
                        <a:solidFill>
                          <a:schemeClr val="accent4">
                            <a:lumMod val="20000"/>
                            <a:lumOff val="80000"/>
                          </a:schemeClr>
                        </a:solidFill>
                        <a:ln w="9525">
                          <a:noFill/>
                          <a:miter lim="800000"/>
                          <a:headEnd/>
                          <a:tailEnd/>
                        </a:ln>
                      </wps:spPr>
                      <wps:txbx>
                        <w:txbxContent>
                          <w:p w14:paraId="0A476387" w14:textId="777D06D7" w:rsidR="00C827BB" w:rsidRPr="00C347AE" w:rsidRDefault="00C827BB" w:rsidP="00C827BB">
                            <w:pPr>
                              <w:pStyle w:val="BodyText"/>
                              <w:rPr>
                                <w:rFonts w:asciiTheme="majorHAnsi" w:hAnsiTheme="majorHAnsi" w:cstheme="majorHAnsi"/>
                                <w:sz w:val="14"/>
                                <w:lang w:val="en-US"/>
                              </w:rPr>
                            </w:pPr>
                            <w:r w:rsidRPr="00C347AE">
                              <w:rPr>
                                <w:rFonts w:asciiTheme="majorHAnsi" w:hAnsiTheme="majorHAnsi" w:cstheme="majorHAnsi"/>
                                <w:sz w:val="14"/>
                                <w:lang w:val="en-US"/>
                              </w:rPr>
                              <w:t xml:space="preserve">The red lines in the charts mark the world average indicator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B24C148" id="_x0000_s1027" type="#_x0000_t202" style="position:absolute;margin-left:355.45pt;margin-top:5.9pt;width:121.1pt;height:34.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" fillcolor="#f7dcea [663]" stroked="f">
                <v:textbox>
                  <w:txbxContent>
                    <w:p w14:paraId="0A476387" w14:textId="777D06D7" w:rsidR="00C827BB" w:rsidRPr="00C347AE" w:rsidRDefault="00C827BB" w:rsidP="00C827BB">
                      <w:pPr>
                        <w:pStyle w:val="BodyText"/>
                        <w:rPr>
                          <w:rFonts w:asciiTheme="majorHAnsi" w:hAnsiTheme="majorHAnsi" w:cstheme="majorHAnsi"/>
                          <w:sz w:val="14"/>
                          <w:lang w:val="en-US"/>
                        </w:rPr>
                      </w:pPr>
                      <w:r w:rsidRPr="00C347AE">
                        <w:rPr>
                          <w:rFonts w:asciiTheme="majorHAnsi" w:hAnsiTheme="majorHAnsi" w:cstheme="majorHAnsi"/>
                          <w:sz w:val="14"/>
                          <w:lang w:val="en-US"/>
                        </w:rPr>
                        <w:t xml:space="preserve">The red lines in the charts mark the world average indicator value. </w:t>
                      </w:r>
                    </w:p>
                  </w:txbxContent>
                </v:textbox>
                <w10:wrap anchorx="margin"/>
              </v:shape>
            </w:pict>
          </mc:Fallback>
        </mc:AlternateContent>
      </w:r>
      <w:r w:rsidR="00FE39D2">
        <w:rPr>
          <w:noProof/>
          <w:lang w:eastAsia="sv-SE"/>
        </w:rPr>
        <w:drawing>
          <wp:inline distT="0" distB="0" distL="0" distR="0" wp14:anchorId="5BA6C051" wp14:editId="650DC620">
            <wp:extent cx="646303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3030" cy="4200525"/>
                    </a:xfrm>
                    <a:prstGeom prst="rect">
                      <a:avLst/>
                    </a:prstGeom>
                  </pic:spPr>
                </pic:pic>
              </a:graphicData>
            </a:graphic>
          </wp:inline>
        </w:drawing>
      </w:r>
    </w:p>
    <w:p w14:paraId="592E70FA" w14:textId="21DC15CD" w:rsidR="39B4FB48" w:rsidRDefault="00C347AE" w:rsidP="39B4FB48">
      <w:pPr>
        <w:pStyle w:val="BodyText"/>
        <w:rPr>
          <w:lang w:val="en-US"/>
        </w:rPr>
      </w:pPr>
      <w:r>
        <w:rPr>
          <w:lang w:val="en-US"/>
        </w:rPr>
        <w:t>T</w:t>
      </w:r>
      <w:r w:rsidR="39B4FB48" w:rsidRPr="39B4FB48">
        <w:rPr>
          <w:lang w:val="en-US"/>
        </w:rPr>
        <w:t>he individual view</w:t>
      </w:r>
      <w:r>
        <w:rPr>
          <w:lang w:val="en-US"/>
        </w:rPr>
        <w:t>,</w:t>
      </w:r>
      <w:r w:rsidR="39B4FB48" w:rsidRPr="39B4FB48">
        <w:rPr>
          <w:lang w:val="en-US"/>
        </w:rPr>
        <w:t xml:space="preserve"> only a</w:t>
      </w:r>
      <w:r>
        <w:rPr>
          <w:lang w:val="en-US"/>
        </w:rPr>
        <w:t xml:space="preserve">vailable to the researcher, </w:t>
      </w:r>
      <w:r w:rsidR="002720B4">
        <w:rPr>
          <w:lang w:val="en-US"/>
        </w:rPr>
        <w:t xml:space="preserve">also </w:t>
      </w:r>
      <w:r>
        <w:rPr>
          <w:lang w:val="en-US"/>
        </w:rPr>
        <w:t xml:space="preserve">includes a link to edit publications in </w:t>
      </w:r>
      <w:proofErr w:type="spellStart"/>
      <w:r>
        <w:rPr>
          <w:lang w:val="en-US"/>
        </w:rPr>
        <w:t>DiVA</w:t>
      </w:r>
      <w:proofErr w:type="spellEnd"/>
      <w:r>
        <w:rPr>
          <w:lang w:val="en-US"/>
        </w:rPr>
        <w:t>.</w:t>
      </w:r>
    </w:p>
    <w:p w14:paraId="0B626093" w14:textId="333B3F1A" w:rsidR="00C347AE" w:rsidRDefault="00C347AE" w:rsidP="39B4FB48">
      <w:pPr>
        <w:pStyle w:val="BodyText"/>
        <w:rPr>
          <w:lang w:val="en-US"/>
        </w:rPr>
      </w:pPr>
      <w:r>
        <w:rPr>
          <w:noProof/>
          <w:lang w:eastAsia="sv-SE"/>
        </w:rPr>
        <w:drawing>
          <wp:inline distT="0" distB="0" distL="0" distR="0" wp14:anchorId="675D294B" wp14:editId="5C7696FC">
            <wp:extent cx="3323230" cy="105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70231" r="48581"/>
                    <a:stretch/>
                  </pic:blipFill>
                  <pic:spPr bwMode="auto">
                    <a:xfrm>
                      <a:off x="0" y="0"/>
                      <a:ext cx="3323230" cy="1055550"/>
                    </a:xfrm>
                    <a:prstGeom prst="rect">
                      <a:avLst/>
                    </a:prstGeom>
                    <a:ln>
                      <a:noFill/>
                    </a:ln>
                    <a:extLst>
                      <a:ext uri="{53640926-AAD7-44D8-BBD7-CCE9431645EC}">
                        <a14:shadowObscured xmlns:a14="http://schemas.microsoft.com/office/drawing/2010/main"/>
                      </a:ext>
                    </a:extLst>
                  </pic:spPr>
                </pic:pic>
              </a:graphicData>
            </a:graphic>
          </wp:inline>
        </w:drawing>
      </w:r>
    </w:p>
    <w:p w14:paraId="0F4AE92D" w14:textId="74122A18" w:rsidR="00C347AE" w:rsidRDefault="00C347AE">
      <w:pPr>
        <w:rPr>
          <w:lang w:val="en-US"/>
        </w:rPr>
      </w:pPr>
      <w:r>
        <w:rPr>
          <w:lang w:val="en-US"/>
        </w:rPr>
        <w:br w:type="page"/>
      </w:r>
    </w:p>
    <w:p w14:paraId="35B1B324" w14:textId="50B9E023" w:rsidR="00C827BB" w:rsidRDefault="00C827BB" w:rsidP="00C827BB">
      <w:pPr>
        <w:pStyle w:val="KTHnRubrik1"/>
        <w:rPr>
          <w:rFonts w:eastAsia="Times New Roman"/>
          <w:lang w:val="en-US"/>
        </w:rPr>
      </w:pPr>
      <w:r>
        <w:rPr>
          <w:rFonts w:eastAsia="Times New Roman"/>
          <w:lang w:val="en-US"/>
        </w:rPr>
        <w:lastRenderedPageBreak/>
        <w:t xml:space="preserve">Publications in </w:t>
      </w:r>
      <w:proofErr w:type="spellStart"/>
      <w:r>
        <w:rPr>
          <w:rFonts w:eastAsia="Times New Roman"/>
          <w:lang w:val="en-US"/>
        </w:rPr>
        <w:t>DiVA</w:t>
      </w:r>
      <w:proofErr w:type="spellEnd"/>
    </w:p>
    <w:p w14:paraId="4EC24700" w14:textId="405C08F2" w:rsidR="00A77E13" w:rsidRDefault="39B4FB48" w:rsidP="39B4FB48">
      <w:pPr>
        <w:pStyle w:val="BodyText"/>
        <w:rPr>
          <w:lang w:val="en-US"/>
        </w:rPr>
      </w:pPr>
      <w:r w:rsidRPr="39B4FB48">
        <w:rPr>
          <w:lang w:val="en-US"/>
        </w:rPr>
        <w:t xml:space="preserve">The </w:t>
      </w:r>
      <w:r w:rsidRPr="39B4FB48">
        <w:rPr>
          <w:i/>
          <w:iCs/>
          <w:lang w:val="en-US"/>
        </w:rPr>
        <w:t xml:space="preserve">Publications in </w:t>
      </w:r>
      <w:proofErr w:type="spellStart"/>
      <w:r w:rsidRPr="39B4FB48">
        <w:rPr>
          <w:i/>
          <w:iCs/>
          <w:lang w:val="en-US"/>
        </w:rPr>
        <w:t>DiVA</w:t>
      </w:r>
      <w:proofErr w:type="spellEnd"/>
      <w:r w:rsidRPr="39B4FB48">
        <w:rPr>
          <w:lang w:val="en-US"/>
        </w:rPr>
        <w:t xml:space="preserve"> tab shows the number of publications registered in </w:t>
      </w:r>
      <w:proofErr w:type="spellStart"/>
      <w:r w:rsidRPr="39B4FB48">
        <w:rPr>
          <w:lang w:val="en-US"/>
        </w:rPr>
        <w:t>DiVA</w:t>
      </w:r>
      <w:proofErr w:type="spellEnd"/>
      <w:r w:rsidRPr="39B4FB48">
        <w:rPr>
          <w:lang w:val="en-US"/>
        </w:rPr>
        <w:t xml:space="preserve"> for the researcher or organizational unit, by year and by publication type. Web of Science (</w:t>
      </w:r>
      <w:proofErr w:type="spellStart"/>
      <w:r w:rsidRPr="39B4FB48">
        <w:rPr>
          <w:lang w:val="en-US"/>
        </w:rPr>
        <w:t>WoS</w:t>
      </w:r>
      <w:proofErr w:type="spellEnd"/>
      <w:r w:rsidRPr="39B4FB48">
        <w:rPr>
          <w:lang w:val="en-US"/>
        </w:rPr>
        <w:t xml:space="preserve">) coverage is also shown for each publication type. The validity of bibliometric indicators is in general higher if the share of publications covered is high. Results based on publications with a smaller share covered in </w:t>
      </w:r>
      <w:proofErr w:type="spellStart"/>
      <w:r w:rsidRPr="39B4FB48">
        <w:rPr>
          <w:lang w:val="en-US"/>
        </w:rPr>
        <w:t>WoS</w:t>
      </w:r>
      <w:proofErr w:type="spellEnd"/>
      <w:r w:rsidRPr="39B4FB48">
        <w:rPr>
          <w:lang w:val="en-US"/>
        </w:rPr>
        <w:t xml:space="preserve"> should be treated with caution.</w:t>
      </w:r>
    </w:p>
    <w:p w14:paraId="05D89089" w14:textId="0C3F2384" w:rsidR="00C827BB" w:rsidRDefault="00A77E13" w:rsidP="00C827BB">
      <w:pPr>
        <w:pStyle w:val="BodyText"/>
        <w:rPr>
          <w:lang w:val="en-US"/>
        </w:rPr>
      </w:pPr>
      <w:r>
        <w:rPr>
          <w:lang w:val="en-US"/>
        </w:rPr>
        <w:t xml:space="preserve">All numbers on this </w:t>
      </w:r>
      <w:r w:rsidR="00215BEB">
        <w:rPr>
          <w:lang w:val="en-US"/>
        </w:rPr>
        <w:t>tab</w:t>
      </w:r>
      <w:r>
        <w:rPr>
          <w:lang w:val="en-US"/>
        </w:rPr>
        <w:t xml:space="preserve"> are based on fractionalized counts. The graphs show the same information as the table.</w:t>
      </w:r>
    </w:p>
    <w:p w14:paraId="653E1A12" w14:textId="3DB5EF74" w:rsidR="00FE39D2" w:rsidRDefault="00621A30" w:rsidP="00C827BB">
      <w:pPr>
        <w:pStyle w:val="BodyText"/>
        <w:rPr>
          <w:lang w:val="en-US"/>
        </w:rPr>
      </w:pPr>
      <w:r w:rsidRPr="0050122D">
        <w:rPr>
          <w:rFonts w:eastAsia="Times New Roman"/>
          <w:noProof/>
          <w:lang w:eastAsia="sv-SE"/>
        </w:rPr>
        <mc:AlternateContent>
          <mc:Choice Requires="wps">
            <w:drawing>
              <wp:anchor distT="0" distB="0" distL="114300" distR="114300" simplePos="0" relativeHeight="251715584" behindDoc="0" locked="0" layoutInCell="1" allowOverlap="1" wp14:anchorId="62D5641C" wp14:editId="4C8B27D3">
                <wp:simplePos x="0" y="0"/>
                <wp:positionH relativeFrom="margin">
                  <wp:posOffset>3497580</wp:posOffset>
                </wp:positionH>
                <wp:positionV relativeFrom="paragraph">
                  <wp:posOffset>3217545</wp:posOffset>
                </wp:positionV>
                <wp:extent cx="1670050" cy="361950"/>
                <wp:effectExtent l="0" t="0" r="635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61950"/>
                        </a:xfrm>
                        <a:prstGeom prst="rect">
                          <a:avLst/>
                        </a:prstGeom>
                        <a:solidFill>
                          <a:schemeClr val="accent4">
                            <a:lumMod val="20000"/>
                            <a:lumOff val="80000"/>
                          </a:schemeClr>
                        </a:solidFill>
                        <a:ln w="9525">
                          <a:noFill/>
                          <a:miter lim="800000"/>
                          <a:headEnd/>
                          <a:tailEnd/>
                        </a:ln>
                      </wps:spPr>
                      <wps:txbx>
                        <w:txbxContent>
                          <w:p w14:paraId="21A66444" w14:textId="4383C231" w:rsidR="0050122D" w:rsidRPr="00A80E5D" w:rsidRDefault="0050122D" w:rsidP="0050122D">
                            <w:pPr>
                              <w:rPr>
                                <w:rFonts w:asciiTheme="majorHAnsi" w:hAnsiTheme="majorHAnsi" w:cstheme="majorHAnsi"/>
                                <w:sz w:val="16"/>
                                <w:lang w:val="en-US"/>
                              </w:rPr>
                            </w:pPr>
                            <w:r w:rsidRPr="00A80E5D">
                              <w:rPr>
                                <w:rFonts w:asciiTheme="majorHAnsi" w:hAnsiTheme="majorHAnsi" w:cstheme="majorHAnsi"/>
                                <w:sz w:val="16"/>
                                <w:lang w:val="en-US"/>
                              </w:rPr>
                              <w:t>All tables can be</w:t>
                            </w:r>
                            <w:r w:rsidR="00A80E5D" w:rsidRPr="00A80E5D">
                              <w:rPr>
                                <w:rFonts w:asciiTheme="majorHAnsi" w:hAnsiTheme="majorHAnsi" w:cstheme="majorHAnsi"/>
                                <w:sz w:val="16"/>
                                <w:lang w:val="en-US"/>
                              </w:rPr>
                              <w:t xml:space="preserve"> copied or </w:t>
                            </w:r>
                            <w:r w:rsidRPr="00A80E5D">
                              <w:rPr>
                                <w:rFonts w:asciiTheme="majorHAnsi" w:hAnsiTheme="majorHAnsi" w:cstheme="majorHAnsi"/>
                                <w:sz w:val="16"/>
                                <w:lang w:val="en-US"/>
                              </w:rPr>
                              <w:t>d</w:t>
                            </w:r>
                            <w:r w:rsidR="00535EB1" w:rsidRPr="00A80E5D">
                              <w:rPr>
                                <w:rFonts w:asciiTheme="majorHAnsi" w:hAnsiTheme="majorHAnsi" w:cstheme="majorHAnsi"/>
                                <w:sz w:val="16"/>
                                <w:lang w:val="en-US"/>
                              </w:rPr>
                              <w:t>ownloaded with</w:t>
                            </w:r>
                            <w:r w:rsidRPr="00A80E5D">
                              <w:rPr>
                                <w:rFonts w:asciiTheme="majorHAnsi" w:hAnsiTheme="majorHAnsi" w:cstheme="majorHAnsi"/>
                                <w:sz w:val="16"/>
                                <w:lang w:val="en-US"/>
                              </w:rPr>
                              <w:t xml:space="preserve"> these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2D5641C" id="_x0000_s1028" type="#_x0000_t202" style="position:absolute;margin-left:275.4pt;margin-top:253.35pt;width:131.5pt;height:2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" fillcolor="#f7dcea [663]" stroked="f">
                <v:textbox>
                  <w:txbxContent>
                    <w:p w14:paraId="21A66444" w14:textId="4383C231" w:rsidR="0050122D" w:rsidRPr="00A80E5D" w:rsidRDefault="0050122D" w:rsidP="0050122D">
                      <w:pPr>
                        <w:rPr>
                          <w:rFonts w:asciiTheme="majorHAnsi" w:hAnsiTheme="majorHAnsi" w:cstheme="majorHAnsi"/>
                          <w:sz w:val="16"/>
                          <w:lang w:val="en-US"/>
                        </w:rPr>
                      </w:pPr>
                      <w:r w:rsidRPr="00A80E5D">
                        <w:rPr>
                          <w:rFonts w:asciiTheme="majorHAnsi" w:hAnsiTheme="majorHAnsi" w:cstheme="majorHAnsi"/>
                          <w:sz w:val="16"/>
                          <w:lang w:val="en-US"/>
                        </w:rPr>
                        <w:t>All tables can be</w:t>
                      </w:r>
                      <w:r w:rsidR="00A80E5D" w:rsidRPr="00A80E5D">
                        <w:rPr>
                          <w:rFonts w:asciiTheme="majorHAnsi" w:hAnsiTheme="majorHAnsi" w:cstheme="majorHAnsi"/>
                          <w:sz w:val="16"/>
                          <w:lang w:val="en-US"/>
                        </w:rPr>
                        <w:t xml:space="preserve"> copied or </w:t>
                      </w:r>
                      <w:r w:rsidRPr="00A80E5D">
                        <w:rPr>
                          <w:rFonts w:asciiTheme="majorHAnsi" w:hAnsiTheme="majorHAnsi" w:cstheme="majorHAnsi"/>
                          <w:sz w:val="16"/>
                          <w:lang w:val="en-US"/>
                        </w:rPr>
                        <w:t>d</w:t>
                      </w:r>
                      <w:r w:rsidR="00535EB1" w:rsidRPr="00A80E5D">
                        <w:rPr>
                          <w:rFonts w:asciiTheme="majorHAnsi" w:hAnsiTheme="majorHAnsi" w:cstheme="majorHAnsi"/>
                          <w:sz w:val="16"/>
                          <w:lang w:val="en-US"/>
                        </w:rPr>
                        <w:t>ownloaded with</w:t>
                      </w:r>
                      <w:r w:rsidRPr="00A80E5D">
                        <w:rPr>
                          <w:rFonts w:asciiTheme="majorHAnsi" w:hAnsiTheme="majorHAnsi" w:cstheme="majorHAnsi"/>
                          <w:sz w:val="16"/>
                          <w:lang w:val="en-US"/>
                        </w:rPr>
                        <w:t xml:space="preserve"> these buttons</w:t>
                      </w:r>
                    </w:p>
                  </w:txbxContent>
                </v:textbox>
                <w10:wrap anchorx="margin"/>
              </v:shape>
            </w:pict>
          </mc:Fallback>
        </mc:AlternateContent>
      </w:r>
      <w:r w:rsidRPr="000762C9">
        <w:rPr>
          <w:noProof/>
          <w:lang w:eastAsia="sv-SE"/>
        </w:rPr>
        <mc:AlternateContent>
          <mc:Choice Requires="wps">
            <w:drawing>
              <wp:anchor distT="0" distB="0" distL="114300" distR="114300" simplePos="0" relativeHeight="251727872" behindDoc="0" locked="0" layoutInCell="1" allowOverlap="1" wp14:anchorId="64B97218" wp14:editId="1183A12C">
                <wp:simplePos x="0" y="0"/>
                <wp:positionH relativeFrom="column">
                  <wp:posOffset>5795010</wp:posOffset>
                </wp:positionH>
                <wp:positionV relativeFrom="paragraph">
                  <wp:posOffset>664845</wp:posOffset>
                </wp:positionV>
                <wp:extent cx="480695" cy="2360295"/>
                <wp:effectExtent l="0" t="0" r="14605" b="20955"/>
                <wp:wrapNone/>
                <wp:docPr id="256" name="Rectangle 256"/>
                <wp:cNvGraphicFramePr/>
                <a:graphic xmlns:a="http://schemas.openxmlformats.org/drawingml/2006/main">
                  <a:graphicData uri="http://schemas.microsoft.com/office/word/2010/wordprocessingShape">
                    <wps:wsp>
                      <wps:cNvSpPr/>
                      <wps:spPr>
                        <a:xfrm>
                          <a:off x="0" y="0"/>
                          <a:ext cx="480695" cy="2360295"/>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04A913F" id="Rectangle 256" o:spid="_x0000_s1026" style="position:absolute;margin-left:456.3pt;margin-top:52.35pt;width:37.85pt;height:18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" filled="f" strokecolor="#e4363e [3208]" strokeweight=".5pt"/>
            </w:pict>
          </mc:Fallback>
        </mc:AlternateContent>
      </w:r>
      <w:r w:rsidR="00FE39D2" w:rsidRPr="000762C9">
        <w:rPr>
          <w:noProof/>
          <w:lang w:eastAsia="sv-SE"/>
        </w:rPr>
        <mc:AlternateContent>
          <mc:Choice Requires="wps">
            <w:drawing>
              <wp:anchor distT="0" distB="0" distL="114300" distR="114300" simplePos="0" relativeHeight="251726848" behindDoc="0" locked="0" layoutInCell="1" allowOverlap="1" wp14:anchorId="2A83BB55" wp14:editId="01CACE75">
                <wp:simplePos x="0" y="0"/>
                <wp:positionH relativeFrom="column">
                  <wp:posOffset>5599676</wp:posOffset>
                </wp:positionH>
                <wp:positionV relativeFrom="paragraph">
                  <wp:posOffset>3028751</wp:posOffset>
                </wp:positionV>
                <wp:extent cx="316704" cy="518615"/>
                <wp:effectExtent l="38100" t="0" r="26670" b="53340"/>
                <wp:wrapNone/>
                <wp:docPr id="63" name="Straight Arrow Connector 63"/>
                <wp:cNvGraphicFramePr/>
                <a:graphic xmlns:a="http://schemas.openxmlformats.org/drawingml/2006/main">
                  <a:graphicData uri="http://schemas.microsoft.com/office/word/2010/wordprocessingShape">
                    <wps:wsp>
                      <wps:cNvCnPr/>
                      <wps:spPr>
                        <a:xfrm flipV="1">
                          <a:off x="0" y="0"/>
                          <a:ext cx="316704" cy="518615"/>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95917B8" id="Straight Arrow Connector 63" o:spid="_x0000_s1026" type="#_x0000_t32" style="position:absolute;margin-left:440.9pt;margin-top:238.5pt;width:24.95pt;height:40.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" strokecolor="#e4363e [3208]" strokeweight=".5pt">
                <v:stroke startarrow="open"/>
              </v:shape>
            </w:pict>
          </mc:Fallback>
        </mc:AlternateContent>
      </w:r>
      <w:r w:rsidR="00FE39D2" w:rsidRPr="0050122D">
        <w:rPr>
          <w:rFonts w:eastAsia="Times New Roman"/>
          <w:noProof/>
          <w:lang w:eastAsia="sv-SE"/>
        </w:rPr>
        <mc:AlternateContent>
          <mc:Choice Requires="wps">
            <w:drawing>
              <wp:anchor distT="0" distB="0" distL="114300" distR="114300" simplePos="0" relativeHeight="251714560" behindDoc="0" locked="0" layoutInCell="1" allowOverlap="1" wp14:anchorId="3892646D" wp14:editId="5C5F1E31">
                <wp:simplePos x="0" y="0"/>
                <wp:positionH relativeFrom="column">
                  <wp:posOffset>4834890</wp:posOffset>
                </wp:positionH>
                <wp:positionV relativeFrom="paragraph">
                  <wp:posOffset>3130702</wp:posOffset>
                </wp:positionV>
                <wp:extent cx="612680" cy="293426"/>
                <wp:effectExtent l="0" t="38100" r="54610" b="30480"/>
                <wp:wrapNone/>
                <wp:docPr id="55" name="Straight Arrow Connector 55"/>
                <wp:cNvGraphicFramePr/>
                <a:graphic xmlns:a="http://schemas.openxmlformats.org/drawingml/2006/main">
                  <a:graphicData uri="http://schemas.microsoft.com/office/word/2010/wordprocessingShape">
                    <wps:wsp>
                      <wps:cNvCnPr/>
                      <wps:spPr>
                        <a:xfrm flipV="1">
                          <a:off x="0" y="0"/>
                          <a:ext cx="612680" cy="293426"/>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91A1195" id="Straight Arrow Connector 55" o:spid="_x0000_s1026" type="#_x0000_t32" style="position:absolute;margin-left:380.7pt;margin-top:246.5pt;width:48.25pt;height:23.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" strokecolor="black [3213]" strokeweight=".5pt">
                <v:stroke endarrow="open"/>
              </v:shape>
            </w:pict>
          </mc:Fallback>
        </mc:AlternateContent>
      </w:r>
      <w:r w:rsidR="00FE39D2" w:rsidRPr="00A80E5D">
        <w:rPr>
          <w:noProof/>
          <w:lang w:eastAsia="sv-SE"/>
        </w:rPr>
        <mc:AlternateContent>
          <mc:Choice Requires="wps">
            <w:drawing>
              <wp:anchor distT="0" distB="0" distL="114300" distR="114300" simplePos="0" relativeHeight="251729920" behindDoc="0" locked="0" layoutInCell="1" allowOverlap="1" wp14:anchorId="5FAA8643" wp14:editId="481626C7">
                <wp:simplePos x="0" y="0"/>
                <wp:positionH relativeFrom="column">
                  <wp:posOffset>1464149</wp:posOffset>
                </wp:positionH>
                <wp:positionV relativeFrom="paragraph">
                  <wp:posOffset>3028315</wp:posOffset>
                </wp:positionV>
                <wp:extent cx="365627" cy="498143"/>
                <wp:effectExtent l="38100" t="0" r="34925" b="54610"/>
                <wp:wrapNone/>
                <wp:docPr id="257" name="Straight Arrow Connector 257"/>
                <wp:cNvGraphicFramePr/>
                <a:graphic xmlns:a="http://schemas.openxmlformats.org/drawingml/2006/main">
                  <a:graphicData uri="http://schemas.microsoft.com/office/word/2010/wordprocessingShape">
                    <wps:wsp>
                      <wps:cNvCnPr/>
                      <wps:spPr>
                        <a:xfrm flipV="1">
                          <a:off x="0" y="0"/>
                          <a:ext cx="365627" cy="498143"/>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413AEB" id="Straight Arrow Connector 257" o:spid="_x0000_s1026" type="#_x0000_t32" style="position:absolute;margin-left:115.3pt;margin-top:238.45pt;width:28.8pt;height:39.2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" strokecolor="#24a0d8 [3205]" strokeweight=".5pt">
                <v:stroke startarrow="open"/>
              </v:shape>
            </w:pict>
          </mc:Fallback>
        </mc:AlternateContent>
      </w:r>
      <w:r w:rsidR="00FE39D2" w:rsidRPr="00A80E5D">
        <w:rPr>
          <w:noProof/>
          <w:lang w:eastAsia="sv-SE"/>
        </w:rPr>
        <mc:AlternateContent>
          <mc:Choice Requires="wps">
            <w:drawing>
              <wp:anchor distT="0" distB="0" distL="114300" distR="114300" simplePos="0" relativeHeight="251730944" behindDoc="0" locked="0" layoutInCell="1" allowOverlap="1" wp14:anchorId="589FABBF" wp14:editId="14DA7D22">
                <wp:simplePos x="0" y="0"/>
                <wp:positionH relativeFrom="column">
                  <wp:posOffset>1832894</wp:posOffset>
                </wp:positionH>
                <wp:positionV relativeFrom="paragraph">
                  <wp:posOffset>619921</wp:posOffset>
                </wp:positionV>
                <wp:extent cx="3090905" cy="2408830"/>
                <wp:effectExtent l="0" t="0" r="14605" b="10795"/>
                <wp:wrapNone/>
                <wp:docPr id="258" name="Rectangle 258"/>
                <wp:cNvGraphicFramePr/>
                <a:graphic xmlns:a="http://schemas.openxmlformats.org/drawingml/2006/main">
                  <a:graphicData uri="http://schemas.microsoft.com/office/word/2010/wordprocessingShape">
                    <wps:wsp>
                      <wps:cNvSpPr/>
                      <wps:spPr>
                        <a:xfrm>
                          <a:off x="0" y="0"/>
                          <a:ext cx="3090905" cy="240883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DC37C15" id="Rectangle 258" o:spid="_x0000_s1026" style="position:absolute;margin-left:144.3pt;margin-top:48.8pt;width:243.4pt;height:189.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" filled="f" strokecolor="#24a0d8 [3205]" strokeweight=".5pt"/>
            </w:pict>
          </mc:Fallback>
        </mc:AlternateContent>
      </w:r>
      <w:r w:rsidR="00FE39D2">
        <w:rPr>
          <w:noProof/>
          <w:lang w:eastAsia="sv-SE"/>
        </w:rPr>
        <w:drawing>
          <wp:inline distT="0" distB="0" distL="0" distR="0" wp14:anchorId="29289D3F" wp14:editId="1CFF36DA">
            <wp:extent cx="6371889" cy="7708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092" cy="7721553"/>
                    </a:xfrm>
                    <a:prstGeom prst="rect">
                      <a:avLst/>
                    </a:prstGeom>
                    <a:noFill/>
                  </pic:spPr>
                </pic:pic>
              </a:graphicData>
            </a:graphic>
          </wp:inline>
        </w:drawing>
      </w:r>
    </w:p>
    <w:p w14:paraId="5E9157E1" w14:textId="7D2CB70E" w:rsidR="0050122D" w:rsidRDefault="0050122D" w:rsidP="0050122D">
      <w:pPr>
        <w:pStyle w:val="KTHnRubrik1"/>
        <w:rPr>
          <w:rFonts w:eastAsia="Times New Roman"/>
          <w:lang w:val="en-US"/>
        </w:rPr>
      </w:pPr>
      <w:r>
        <w:rPr>
          <w:rFonts w:eastAsia="Times New Roman"/>
          <w:lang w:val="en-US"/>
        </w:rPr>
        <w:lastRenderedPageBreak/>
        <w:t>Citation impact</w:t>
      </w:r>
    </w:p>
    <w:p w14:paraId="4A970B04" w14:textId="3AC02A62" w:rsidR="00535EB1" w:rsidRDefault="39B4FB48" w:rsidP="39B4FB48">
      <w:pPr>
        <w:pStyle w:val="BodyText"/>
        <w:rPr>
          <w:lang w:val="en-US"/>
        </w:rPr>
      </w:pPr>
      <w:r w:rsidRPr="39B4FB48">
        <w:rPr>
          <w:lang w:val="en-US"/>
        </w:rPr>
        <w:t xml:space="preserve">The </w:t>
      </w:r>
      <w:r w:rsidRPr="39B4FB48">
        <w:rPr>
          <w:i/>
          <w:iCs/>
          <w:lang w:val="en-US"/>
        </w:rPr>
        <w:t xml:space="preserve">Citation impact </w:t>
      </w:r>
      <w:r w:rsidRPr="39B4FB48">
        <w:rPr>
          <w:lang w:val="en-US"/>
        </w:rPr>
        <w:t xml:space="preserve">tab shows citation impact for the researcher’s/unit’s publications. All numbers on this </w:t>
      </w:r>
      <w:r w:rsidR="00215BEB">
        <w:rPr>
          <w:lang w:val="en-US"/>
        </w:rPr>
        <w:t xml:space="preserve">tab </w:t>
      </w:r>
      <w:r w:rsidRPr="39B4FB48">
        <w:rPr>
          <w:lang w:val="en-US"/>
        </w:rPr>
        <w:t>are based on fractionalized counts.</w:t>
      </w:r>
    </w:p>
    <w:p w14:paraId="1487B0B6" w14:textId="4DD7D30F" w:rsidR="008E3510" w:rsidRPr="0014126E" w:rsidRDefault="39B4FB48" w:rsidP="39B4FB48">
      <w:pPr>
        <w:pStyle w:val="BodyText"/>
        <w:rPr>
          <w:lang w:val="en-US"/>
        </w:rPr>
      </w:pPr>
      <w:r w:rsidRPr="39B4FB48">
        <w:rPr>
          <w:lang w:val="en-US"/>
        </w:rPr>
        <w:t>The first table in this view shows the total and average number of citations after three years, i.e. citations received in the publication year and t</w:t>
      </w:r>
      <w:r w:rsidR="005513C9">
        <w:rPr>
          <w:lang w:val="en-US"/>
        </w:rPr>
        <w:t>he two directly following years, as well as the number and share of publications that were not cited in that time.</w:t>
      </w:r>
      <w:r w:rsidRPr="39B4FB48">
        <w:rPr>
          <w:lang w:val="en-US"/>
        </w:rPr>
        <w:t xml:space="preserve"> This table is based on the Web of Science document types Article, Proceedings paper, Review, Letter and Editorial. </w:t>
      </w:r>
    </w:p>
    <w:p w14:paraId="40E0209B" w14:textId="74ECDA14" w:rsidR="00AC330E" w:rsidRPr="0014126E" w:rsidRDefault="39B4FB48" w:rsidP="39B4FB48">
      <w:pPr>
        <w:pStyle w:val="BodyText"/>
        <w:rPr>
          <w:lang w:val="en-US"/>
        </w:rPr>
      </w:pPr>
      <w:r w:rsidRPr="39B4FB48">
        <w:rPr>
          <w:lang w:val="en-US"/>
        </w:rPr>
        <w:t>The second table is based on the Web of Science document types Article and Review, and shows Field Normalized Citations (</w:t>
      </w:r>
      <w:proofErr w:type="spellStart"/>
      <w:r w:rsidRPr="39B4FB48">
        <w:rPr>
          <w:lang w:val="en-US"/>
        </w:rPr>
        <w:t>Cf</w:t>
      </w:r>
      <w:proofErr w:type="spellEnd"/>
      <w:r w:rsidRPr="39B4FB48">
        <w:rPr>
          <w:lang w:val="en-US"/>
        </w:rPr>
        <w:t>) and the number/share of publications belonging to the 10 percent most cited in its field.</w:t>
      </w:r>
    </w:p>
    <w:p w14:paraId="4A557FA7" w14:textId="0AE6409D" w:rsidR="00AC330E" w:rsidRPr="002720B4" w:rsidRDefault="39B4FB48" w:rsidP="39B4FB48">
      <w:pPr>
        <w:pStyle w:val="BodyText"/>
        <w:rPr>
          <w:lang w:val="en-US"/>
        </w:rPr>
      </w:pPr>
      <w:r w:rsidRPr="39B4FB48">
        <w:rPr>
          <w:lang w:val="en-US"/>
        </w:rPr>
        <w:t>The normalization is done so that the citation value for each publication is divided by the average number of citations received by publications from the same year, within the same Web of Science category (or categories) and of the same document type.</w:t>
      </w:r>
      <w:r w:rsidR="002720B4">
        <w:rPr>
          <w:lang w:val="en-US"/>
        </w:rPr>
        <w:t xml:space="preserve"> </w:t>
      </w:r>
      <w:r w:rsidR="002720B4" w:rsidRPr="002720B4">
        <w:rPr>
          <w:lang w:val="en-US"/>
        </w:rPr>
        <w:t xml:space="preserve">For more detailed descriptions of </w:t>
      </w:r>
      <w:r w:rsidR="002720B4">
        <w:rPr>
          <w:lang w:val="en-US"/>
        </w:rPr>
        <w:t xml:space="preserve">the field normalized indicators used at KTH, see </w:t>
      </w:r>
      <w:hyperlink r:id="rId13" w:history="1">
        <w:r w:rsidR="002720B4" w:rsidRPr="002720B4">
          <w:rPr>
            <w:rStyle w:val="Hyperlink"/>
            <w:lang w:val="en-US"/>
          </w:rPr>
          <w:t>Formal definitions</w:t>
        </w:r>
      </w:hyperlink>
      <w:r w:rsidR="002720B4">
        <w:rPr>
          <w:lang w:val="en-US"/>
        </w:rPr>
        <w:t>.</w:t>
      </w:r>
    </w:p>
    <w:p w14:paraId="64CF0391" w14:textId="13E879E4" w:rsidR="00621A30" w:rsidRDefault="39B4FB48" w:rsidP="39B4FB48">
      <w:pPr>
        <w:pStyle w:val="BodyText"/>
        <w:rPr>
          <w:noProof/>
          <w:lang w:val="en-US"/>
        </w:rPr>
      </w:pPr>
      <w:r w:rsidRPr="39B4FB48">
        <w:rPr>
          <w:lang w:val="en-US"/>
        </w:rPr>
        <w:t xml:space="preserve">Mean-based citation indicators (such as </w:t>
      </w:r>
      <w:proofErr w:type="spellStart"/>
      <w:r w:rsidRPr="39B4FB48">
        <w:rPr>
          <w:lang w:val="en-US"/>
        </w:rPr>
        <w:t>Cf</w:t>
      </w:r>
      <w:proofErr w:type="spellEnd"/>
      <w:r w:rsidRPr="39B4FB48">
        <w:rPr>
          <w:lang w:val="en-US"/>
        </w:rPr>
        <w:t xml:space="preserve">) can be strongly affected by a single publication (or a few) with a very high citation count relative to its field, while the Share Top 10% indicator is less sensitive to outliers. In that sense, </w:t>
      </w:r>
      <w:proofErr w:type="spellStart"/>
      <w:r w:rsidRPr="39B4FB48">
        <w:rPr>
          <w:lang w:val="en-US"/>
        </w:rPr>
        <w:t>Cf</w:t>
      </w:r>
      <w:proofErr w:type="spellEnd"/>
      <w:r w:rsidRPr="39B4FB48">
        <w:rPr>
          <w:lang w:val="en-US"/>
        </w:rPr>
        <w:t xml:space="preserve"> and Share Top 10% are complementary. Since field normalized indicators are unstable at low publication counts, this table is presented with overlapping three-year periods. Indicators based on a small number of publications should still be interpreted with caution.</w:t>
      </w:r>
    </w:p>
    <w:p w14:paraId="02B9BFA1" w14:textId="547FBC89" w:rsidR="0050122D" w:rsidRPr="0014126E" w:rsidRDefault="00621A30" w:rsidP="39B4FB48">
      <w:pPr>
        <w:pStyle w:val="BodyText"/>
        <w:rPr>
          <w:lang w:val="en-US"/>
        </w:rPr>
      </w:pPr>
      <w:r w:rsidRPr="00077308">
        <w:rPr>
          <w:noProof/>
          <w:lang w:eastAsia="sv-SE"/>
        </w:rPr>
        <mc:AlternateContent>
          <mc:Choice Requires="wps">
            <w:drawing>
              <wp:anchor distT="0" distB="0" distL="114300" distR="114300" simplePos="0" relativeHeight="251732992" behindDoc="0" locked="0" layoutInCell="1" allowOverlap="1" wp14:anchorId="67347687" wp14:editId="05E81733">
                <wp:simplePos x="0" y="0"/>
                <wp:positionH relativeFrom="margin">
                  <wp:posOffset>4090035</wp:posOffset>
                </wp:positionH>
                <wp:positionV relativeFrom="paragraph">
                  <wp:posOffset>3734435</wp:posOffset>
                </wp:positionV>
                <wp:extent cx="1289050" cy="546100"/>
                <wp:effectExtent l="0" t="0" r="6350" b="635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546100"/>
                        </a:xfrm>
                        <a:prstGeom prst="rect">
                          <a:avLst/>
                        </a:prstGeom>
                        <a:solidFill>
                          <a:schemeClr val="accent4">
                            <a:lumMod val="20000"/>
                            <a:lumOff val="80000"/>
                          </a:schemeClr>
                        </a:solidFill>
                        <a:ln w="9525">
                          <a:noFill/>
                          <a:miter lim="800000"/>
                          <a:headEnd/>
                          <a:tailEnd/>
                        </a:ln>
                      </wps:spPr>
                      <wps:txbx>
                        <w:txbxContent>
                          <w:p w14:paraId="5505B0A9" w14:textId="526F6057" w:rsidR="00D33A3A" w:rsidRPr="00D33A3A" w:rsidRDefault="00D33A3A" w:rsidP="00D33A3A">
                            <w:pPr>
                              <w:pStyle w:val="BodyText"/>
                              <w:rPr>
                                <w:rFonts w:asciiTheme="majorHAnsi" w:hAnsiTheme="majorHAnsi" w:cstheme="majorHAnsi"/>
                                <w:sz w:val="16"/>
                                <w:szCs w:val="16"/>
                                <w:lang w:val="en-US"/>
                              </w:rPr>
                            </w:pPr>
                            <w:r w:rsidRPr="00D33A3A">
                              <w:rPr>
                                <w:rFonts w:asciiTheme="majorHAnsi" w:hAnsiTheme="majorHAnsi" w:cstheme="majorHAnsi"/>
                                <w:sz w:val="16"/>
                                <w:szCs w:val="16"/>
                                <w:lang w:val="en-US"/>
                              </w:rPr>
                              <w:t xml:space="preserve">The horizontal lines in the graphs mark the world average indicator value. </w:t>
                            </w:r>
                          </w:p>
                        </w:txbxContent>
                      </wps:txbx>
                      <wps:bodyPr rot="0" vert="horz" wrap="square" lIns="108000" tIns="0" rIns="36000" bIns="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7347687" id="_x0000_s1029" type="#_x0000_t202" style="position:absolute;margin-left:322.05pt;margin-top:294.05pt;width:101.5pt;height:4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" fillcolor="#f7dcea [663]" stroked="f">
                <v:textbox inset="3mm,0,1mm,0">
                  <w:txbxContent>
                    <w:p w14:paraId="5505B0A9" w14:textId="526F6057" w:rsidR="00D33A3A" w:rsidRPr="00D33A3A" w:rsidRDefault="00D33A3A" w:rsidP="00D33A3A">
                      <w:pPr>
                        <w:pStyle w:val="BodyText"/>
                        <w:rPr>
                          <w:rFonts w:asciiTheme="majorHAnsi" w:hAnsiTheme="majorHAnsi" w:cstheme="majorHAnsi"/>
                          <w:sz w:val="16"/>
                          <w:szCs w:val="16"/>
                          <w:lang w:val="en-US"/>
                        </w:rPr>
                      </w:pPr>
                      <w:r w:rsidRPr="00D33A3A">
                        <w:rPr>
                          <w:rFonts w:asciiTheme="majorHAnsi" w:hAnsiTheme="majorHAnsi" w:cstheme="majorHAnsi"/>
                          <w:sz w:val="16"/>
                          <w:szCs w:val="16"/>
                          <w:lang w:val="en-US"/>
                        </w:rPr>
                        <w:t xml:space="preserve">The horizontal lines in the graphs mark the world average indicator value. </w:t>
                      </w:r>
                    </w:p>
                  </w:txbxContent>
                </v:textbox>
                <w10:wrap anchorx="margin"/>
              </v:shape>
            </w:pict>
          </mc:Fallback>
        </mc:AlternateContent>
      </w:r>
      <w:r w:rsidRPr="0050122D">
        <w:rPr>
          <w:rFonts w:eastAsia="Times New Roman"/>
          <w:noProof/>
          <w:lang w:eastAsia="sv-SE"/>
        </w:rPr>
        <mc:AlternateContent>
          <mc:Choice Requires="wps">
            <w:drawing>
              <wp:anchor distT="0" distB="0" distL="114300" distR="114300" simplePos="0" relativeHeight="251724800" behindDoc="0" locked="0" layoutInCell="1" allowOverlap="1" wp14:anchorId="52070225" wp14:editId="33CEB660">
                <wp:simplePos x="0" y="0"/>
                <wp:positionH relativeFrom="margin">
                  <wp:posOffset>2210435</wp:posOffset>
                </wp:positionH>
                <wp:positionV relativeFrom="paragraph">
                  <wp:posOffset>3705225</wp:posOffset>
                </wp:positionV>
                <wp:extent cx="1352550" cy="565150"/>
                <wp:effectExtent l="0" t="0" r="0" b="63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565150"/>
                        </a:xfrm>
                        <a:prstGeom prst="rect">
                          <a:avLst/>
                        </a:prstGeom>
                        <a:solidFill>
                          <a:schemeClr val="accent4">
                            <a:lumMod val="20000"/>
                            <a:lumOff val="80000"/>
                          </a:schemeClr>
                        </a:solidFill>
                        <a:ln w="9525">
                          <a:noFill/>
                          <a:miter lim="800000"/>
                          <a:headEnd/>
                          <a:tailEnd/>
                        </a:ln>
                      </wps:spPr>
                      <wps:txbx>
                        <w:txbxContent>
                          <w:p w14:paraId="00856886" w14:textId="4F76AC97" w:rsidR="000762C9" w:rsidRPr="000762C9" w:rsidRDefault="000762C9" w:rsidP="000762C9">
                            <w:pPr>
                              <w:pStyle w:val="BodyText"/>
                              <w:rPr>
                                <w:rFonts w:asciiTheme="majorHAnsi" w:hAnsiTheme="majorHAnsi" w:cstheme="majorHAnsi"/>
                                <w:sz w:val="16"/>
                                <w:lang w:val="en-US"/>
                              </w:rPr>
                            </w:pPr>
                            <w:r>
                              <w:rPr>
                                <w:rFonts w:asciiTheme="majorHAnsi" w:hAnsiTheme="majorHAnsi" w:cstheme="majorHAnsi"/>
                                <w:sz w:val="16"/>
                                <w:lang w:val="en-US"/>
                              </w:rPr>
                              <w:t>B</w:t>
                            </w:r>
                            <w:r w:rsidRPr="000762C9">
                              <w:rPr>
                                <w:rFonts w:asciiTheme="majorHAnsi" w:hAnsiTheme="majorHAnsi" w:cstheme="majorHAnsi"/>
                                <w:sz w:val="16"/>
                                <w:lang w:val="en-US"/>
                              </w:rPr>
                              <w:t>oth graphs describe field normalized indicators from the rightmost table.</w:t>
                            </w:r>
                          </w:p>
                        </w:txbxContent>
                      </wps:txbx>
                      <wps:bodyPr rot="0" vert="horz" wrap="square" lIns="72000" tIns="0" rIns="72000" bIns="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2070225" id="_x0000_s1030" type="#_x0000_t202" style="position:absolute;margin-left:174.05pt;margin-top:291.75pt;width:106.5pt;height:4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" fillcolor="#f7dcea [663]" stroked="f">
                <v:textbox inset="2mm,0,2mm,0">
                  <w:txbxContent>
                    <w:p w14:paraId="00856886" w14:textId="4F76AC97" w:rsidR="000762C9" w:rsidRPr="000762C9" w:rsidRDefault="000762C9" w:rsidP="000762C9">
                      <w:pPr>
                        <w:pStyle w:val="BodyText"/>
                        <w:rPr>
                          <w:rFonts w:asciiTheme="majorHAnsi" w:hAnsiTheme="majorHAnsi" w:cstheme="majorHAnsi"/>
                          <w:sz w:val="16"/>
                          <w:lang w:val="en-US"/>
                        </w:rPr>
                      </w:pPr>
                      <w:r>
                        <w:rPr>
                          <w:rFonts w:asciiTheme="majorHAnsi" w:hAnsiTheme="majorHAnsi" w:cstheme="majorHAnsi"/>
                          <w:sz w:val="16"/>
                          <w:lang w:val="en-US"/>
                        </w:rPr>
                        <w:t>B</w:t>
                      </w:r>
                      <w:r w:rsidRPr="000762C9">
                        <w:rPr>
                          <w:rFonts w:asciiTheme="majorHAnsi" w:hAnsiTheme="majorHAnsi" w:cstheme="majorHAnsi"/>
                          <w:sz w:val="16"/>
                          <w:lang w:val="en-US"/>
                        </w:rPr>
                        <w:t>oth graphs describe field normalized indicators from the rightmost table.</w:t>
                      </w:r>
                    </w:p>
                  </w:txbxContent>
                </v:textbox>
                <w10:wrap anchorx="margin"/>
              </v:shape>
            </w:pict>
          </mc:Fallback>
        </mc:AlternateContent>
      </w:r>
      <w:r w:rsidRPr="00D7761D">
        <w:rPr>
          <w:noProof/>
          <w:lang w:eastAsia="sv-SE"/>
        </w:rPr>
        <mc:AlternateContent>
          <mc:Choice Requires="wps">
            <w:drawing>
              <wp:anchor distT="0" distB="0" distL="114300" distR="114300" simplePos="0" relativeHeight="251740160" behindDoc="0" locked="0" layoutInCell="1" allowOverlap="1" wp14:anchorId="35E90FCC" wp14:editId="1C375938">
                <wp:simplePos x="0" y="0"/>
                <wp:positionH relativeFrom="column">
                  <wp:posOffset>4258310</wp:posOffset>
                </wp:positionH>
                <wp:positionV relativeFrom="paragraph">
                  <wp:posOffset>1674495</wp:posOffset>
                </wp:positionV>
                <wp:extent cx="1219200" cy="711200"/>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711200"/>
                        </a:xfrm>
                        <a:prstGeom prst="rect">
                          <a:avLst/>
                        </a:prstGeom>
                        <a:solidFill>
                          <a:schemeClr val="accent6"/>
                        </a:solidFill>
                        <a:ln w="6350">
                          <a:noFill/>
                          <a:miter lim="800000"/>
                          <a:headEnd/>
                          <a:tailEnd/>
                        </a:ln>
                      </wps:spPr>
                      <wps:txbx>
                        <w:txbxContent>
                          <w:p w14:paraId="1128E9E6" w14:textId="32400427" w:rsidR="00D7761D" w:rsidRPr="00621A30" w:rsidRDefault="00D7761D" w:rsidP="00D7761D">
                            <w:pPr>
                              <w:rPr>
                                <w:rFonts w:asciiTheme="majorHAnsi" w:hAnsiTheme="majorHAnsi" w:cstheme="majorHAnsi"/>
                                <w:sz w:val="14"/>
                                <w:szCs w:val="16"/>
                                <w:lang w:val="en-US"/>
                              </w:rPr>
                            </w:pPr>
                            <w:r w:rsidRPr="00621A30">
                              <w:rPr>
                                <w:rFonts w:asciiTheme="majorHAnsi" w:hAnsiTheme="majorHAnsi" w:cstheme="majorHAnsi"/>
                                <w:sz w:val="14"/>
                                <w:szCs w:val="16"/>
                                <w:lang w:val="en-US"/>
                              </w:rPr>
                              <w:t xml:space="preserve">The world average </w:t>
                            </w:r>
                            <w:proofErr w:type="spellStart"/>
                            <w:r w:rsidRPr="00621A30">
                              <w:rPr>
                                <w:rFonts w:asciiTheme="majorHAnsi" w:hAnsiTheme="majorHAnsi" w:cstheme="majorHAnsi"/>
                                <w:sz w:val="14"/>
                                <w:szCs w:val="16"/>
                                <w:lang w:val="en-US"/>
                              </w:rPr>
                              <w:t>Cf</w:t>
                            </w:r>
                            <w:proofErr w:type="spellEnd"/>
                            <w:r w:rsidRPr="00621A30">
                              <w:rPr>
                                <w:rFonts w:asciiTheme="majorHAnsi" w:hAnsiTheme="majorHAnsi" w:cstheme="majorHAnsi"/>
                                <w:sz w:val="14"/>
                                <w:szCs w:val="16"/>
                                <w:lang w:val="en-US"/>
                              </w:rPr>
                              <w:t xml:space="preserve"> is 1.00 by definition, hence a value of 1.14 means that the publications have been cited 14 percent above world average.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5E90FCC" id="_x0000_s1031" type="#_x0000_t202" style="position:absolute;margin-left:335.3pt;margin-top:131.85pt;width:96pt;height:5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" fillcolor="#fab919 [3209]" stroked="f" strokeweight=".5pt">
                <v:textbox>
                  <w:txbxContent>
                    <w:p w14:paraId="1128E9E6" w14:textId="32400427" w:rsidR="00D7761D" w:rsidRPr="00621A30" w:rsidRDefault="00D7761D" w:rsidP="00D7761D">
                      <w:pPr>
                        <w:rPr>
                          <w:rFonts w:asciiTheme="majorHAnsi" w:hAnsiTheme="majorHAnsi" w:cstheme="majorHAnsi"/>
                          <w:sz w:val="14"/>
                          <w:szCs w:val="16"/>
                          <w:lang w:val="en-US"/>
                        </w:rPr>
                      </w:pPr>
                      <w:r w:rsidRPr="00621A30">
                        <w:rPr>
                          <w:rFonts w:asciiTheme="majorHAnsi" w:hAnsiTheme="majorHAnsi" w:cstheme="majorHAnsi"/>
                          <w:sz w:val="14"/>
                          <w:szCs w:val="16"/>
                          <w:lang w:val="en-US"/>
                        </w:rPr>
                        <w:t xml:space="preserve">The world average Cf is 1.00 by definition, hence a value of 1.14 means that the publications have been cited 14 percent above world average. </w:t>
                      </w:r>
                    </w:p>
                  </w:txbxContent>
                </v:textbox>
              </v:shape>
            </w:pict>
          </mc:Fallback>
        </mc:AlternateContent>
      </w:r>
      <w:r w:rsidRPr="00D7761D">
        <w:rPr>
          <w:noProof/>
          <w:lang w:eastAsia="sv-SE"/>
        </w:rPr>
        <mc:AlternateContent>
          <mc:Choice Requires="wps">
            <w:drawing>
              <wp:anchor distT="0" distB="0" distL="114300" distR="114300" simplePos="0" relativeHeight="251741184" behindDoc="0" locked="0" layoutInCell="1" allowOverlap="1" wp14:anchorId="01EBA4B3" wp14:editId="126672BE">
                <wp:simplePos x="0" y="0"/>
                <wp:positionH relativeFrom="column">
                  <wp:posOffset>4712335</wp:posOffset>
                </wp:positionH>
                <wp:positionV relativeFrom="paragraph">
                  <wp:posOffset>1412875</wp:posOffset>
                </wp:positionV>
                <wp:extent cx="311150" cy="215900"/>
                <wp:effectExtent l="0" t="0" r="12700" b="12700"/>
                <wp:wrapNone/>
                <wp:docPr id="265" name="Oval 265"/>
                <wp:cNvGraphicFramePr/>
                <a:graphic xmlns:a="http://schemas.openxmlformats.org/drawingml/2006/main">
                  <a:graphicData uri="http://schemas.microsoft.com/office/word/2010/wordprocessingShape">
                    <wps:wsp>
                      <wps:cNvSpPr/>
                      <wps:spPr>
                        <a:xfrm>
                          <a:off x="0" y="0"/>
                          <a:ext cx="311150" cy="215900"/>
                        </a:xfrm>
                        <a:prstGeom prst="ellipse">
                          <a:avLst/>
                        </a:prstGeom>
                        <a:noFill/>
                        <a:ln w="12700">
                          <a:solidFill>
                            <a:schemeClr val="accent6"/>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F2587C" id="Oval 265" o:spid="_x0000_s1026" style="position:absolute;margin-left:371.05pt;margin-top:111.25pt;width:24.5pt;height: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" filled="f" strokecolor="#fab919 [3209]" strokeweight="1pt"/>
            </w:pict>
          </mc:Fallback>
        </mc:AlternateContent>
      </w:r>
      <w:r>
        <w:rPr>
          <w:rFonts w:eastAsia="Times New Roman"/>
          <w:noProof/>
          <w:lang w:eastAsia="sv-SE"/>
        </w:rPr>
        <mc:AlternateContent>
          <mc:Choice Requires="wps">
            <w:drawing>
              <wp:anchor distT="0" distB="0" distL="114300" distR="114300" simplePos="0" relativeHeight="251720704" behindDoc="0" locked="0" layoutInCell="1" allowOverlap="1" wp14:anchorId="63FAAFAA" wp14:editId="7F4C9BBE">
                <wp:simplePos x="0" y="0"/>
                <wp:positionH relativeFrom="column">
                  <wp:posOffset>4613910</wp:posOffset>
                </wp:positionH>
                <wp:positionV relativeFrom="paragraph">
                  <wp:posOffset>633095</wp:posOffset>
                </wp:positionV>
                <wp:extent cx="381000" cy="768350"/>
                <wp:effectExtent l="0" t="0" r="19050" b="12700"/>
                <wp:wrapNone/>
                <wp:docPr id="60" name="Rectangle 60"/>
                <wp:cNvGraphicFramePr/>
                <a:graphic xmlns:a="http://schemas.openxmlformats.org/drawingml/2006/main">
                  <a:graphicData uri="http://schemas.microsoft.com/office/word/2010/wordprocessingShape">
                    <wps:wsp>
                      <wps:cNvSpPr/>
                      <wps:spPr>
                        <a:xfrm>
                          <a:off x="0" y="0"/>
                          <a:ext cx="381000" cy="76835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95FAF88" id="Rectangle 60" o:spid="_x0000_s1026" style="position:absolute;margin-left:363.3pt;margin-top:49.85pt;width:30pt;height:6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" filled="f" strokecolor="#24a0d8 [3205]" strokeweight=".5pt"/>
            </w:pict>
          </mc:Fallback>
        </mc:AlternateContent>
      </w:r>
      <w:r>
        <w:rPr>
          <w:rFonts w:eastAsia="Times New Roman"/>
          <w:noProof/>
          <w:lang w:eastAsia="sv-SE"/>
        </w:rPr>
        <mc:AlternateContent>
          <mc:Choice Requires="wps">
            <w:drawing>
              <wp:anchor distT="0" distB="0" distL="114300" distR="114300" simplePos="0" relativeHeight="251722752" behindDoc="0" locked="0" layoutInCell="1" allowOverlap="1" wp14:anchorId="3F56BE0E" wp14:editId="38FFB51F">
                <wp:simplePos x="0" y="0"/>
                <wp:positionH relativeFrom="column">
                  <wp:posOffset>5934710</wp:posOffset>
                </wp:positionH>
                <wp:positionV relativeFrom="paragraph">
                  <wp:posOffset>633095</wp:posOffset>
                </wp:positionV>
                <wp:extent cx="469900" cy="762000"/>
                <wp:effectExtent l="0" t="0" r="25400" b="19050"/>
                <wp:wrapNone/>
                <wp:docPr id="61" name="Rectangle 61"/>
                <wp:cNvGraphicFramePr/>
                <a:graphic xmlns:a="http://schemas.openxmlformats.org/drawingml/2006/main">
                  <a:graphicData uri="http://schemas.microsoft.com/office/word/2010/wordprocessingShape">
                    <wps:wsp>
                      <wps:cNvSpPr/>
                      <wps:spPr>
                        <a:xfrm>
                          <a:off x="0" y="0"/>
                          <a:ext cx="469900" cy="7620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B12020F" id="Rectangle 61" o:spid="_x0000_s1026" style="position:absolute;margin-left:467.3pt;margin-top:49.85pt;width:37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" filled="f" strokecolor="#e4363e [3208]" strokeweight=".5pt"/>
            </w:pict>
          </mc:Fallback>
        </mc:AlternateContent>
      </w:r>
      <w:r w:rsidRPr="0050122D">
        <w:rPr>
          <w:rFonts w:eastAsia="Times New Roman"/>
          <w:noProof/>
          <w:lang w:eastAsia="sv-SE"/>
        </w:rPr>
        <mc:AlternateContent>
          <mc:Choice Requires="wps">
            <w:drawing>
              <wp:anchor distT="0" distB="0" distL="114300" distR="114300" simplePos="0" relativeHeight="251719680" behindDoc="0" locked="0" layoutInCell="1" allowOverlap="1" wp14:anchorId="7D6C8847" wp14:editId="44D42BB8">
                <wp:simplePos x="0" y="0"/>
                <wp:positionH relativeFrom="column">
                  <wp:posOffset>5648960</wp:posOffset>
                </wp:positionH>
                <wp:positionV relativeFrom="paragraph">
                  <wp:posOffset>1401445</wp:posOffset>
                </wp:positionV>
                <wp:extent cx="368300" cy="1701800"/>
                <wp:effectExtent l="76200" t="0" r="31750" b="50800"/>
                <wp:wrapNone/>
                <wp:docPr id="59" name="Straight Arrow Connector 59"/>
                <wp:cNvGraphicFramePr/>
                <a:graphic xmlns:a="http://schemas.openxmlformats.org/drawingml/2006/main">
                  <a:graphicData uri="http://schemas.microsoft.com/office/word/2010/wordprocessingShape">
                    <wps:wsp>
                      <wps:cNvCnPr/>
                      <wps:spPr>
                        <a:xfrm flipV="1">
                          <a:off x="0" y="0"/>
                          <a:ext cx="368300" cy="170180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DEC6E77" id="Straight Arrow Connector 59" o:spid="_x0000_s1026" type="#_x0000_t32" style="position:absolute;margin-left:444.8pt;margin-top:110.35pt;width:29pt;height:134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" strokecolor="#e4363e [3208]" strokeweight=".5pt">
                <v:stroke startarrow="open"/>
              </v:shape>
            </w:pict>
          </mc:Fallback>
        </mc:AlternateContent>
      </w:r>
      <w:r w:rsidRPr="0050122D">
        <w:rPr>
          <w:rFonts w:eastAsia="Times New Roman"/>
          <w:noProof/>
          <w:lang w:eastAsia="sv-SE"/>
        </w:rPr>
        <mc:AlternateContent>
          <mc:Choice Requires="wps">
            <w:drawing>
              <wp:anchor distT="0" distB="0" distL="114300" distR="114300" simplePos="0" relativeHeight="251717632" behindDoc="0" locked="0" layoutInCell="1" allowOverlap="1" wp14:anchorId="6AD6E59F" wp14:editId="1A9E1A4C">
                <wp:simplePos x="0" y="0"/>
                <wp:positionH relativeFrom="column">
                  <wp:posOffset>2645410</wp:posOffset>
                </wp:positionH>
                <wp:positionV relativeFrom="paragraph">
                  <wp:posOffset>1395095</wp:posOffset>
                </wp:positionV>
                <wp:extent cx="1968500" cy="1695450"/>
                <wp:effectExtent l="38100" t="0" r="31750" b="57150"/>
                <wp:wrapNone/>
                <wp:docPr id="58" name="Straight Arrow Connector 58"/>
                <wp:cNvGraphicFramePr/>
                <a:graphic xmlns:a="http://schemas.openxmlformats.org/drawingml/2006/main">
                  <a:graphicData uri="http://schemas.microsoft.com/office/word/2010/wordprocessingShape">
                    <wps:wsp>
                      <wps:cNvCnPr/>
                      <wps:spPr>
                        <a:xfrm flipV="1">
                          <a:off x="0" y="0"/>
                          <a:ext cx="1968500" cy="169545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D69DB39" id="Straight Arrow Connector 58" o:spid="_x0000_s1026" type="#_x0000_t32" style="position:absolute;margin-left:208.3pt;margin-top:109.85pt;width:155pt;height:133.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" strokecolor="#24a0d8 [3205]" strokeweight=".5pt">
                <v:stroke startarrow="open"/>
              </v:shape>
            </w:pict>
          </mc:Fallback>
        </mc:AlternateContent>
      </w:r>
      <w:r w:rsidR="005513C9">
        <w:rPr>
          <w:noProof/>
          <w:lang w:eastAsia="sv-SE"/>
        </w:rPr>
        <w:drawing>
          <wp:inline distT="0" distB="0" distL="0" distR="0" wp14:anchorId="60CE9150" wp14:editId="3E639107">
            <wp:extent cx="6463030" cy="4615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3030" cy="4615815"/>
                    </a:xfrm>
                    <a:prstGeom prst="rect">
                      <a:avLst/>
                    </a:prstGeom>
                  </pic:spPr>
                </pic:pic>
              </a:graphicData>
            </a:graphic>
          </wp:inline>
        </w:drawing>
      </w:r>
    </w:p>
    <w:p w14:paraId="0A558F05" w14:textId="7151433C" w:rsidR="00C827BB" w:rsidRDefault="00C827BB" w:rsidP="0050122D">
      <w:pPr>
        <w:pStyle w:val="BodyText"/>
        <w:rPr>
          <w:lang w:val="en-US"/>
        </w:rPr>
      </w:pPr>
    </w:p>
    <w:p w14:paraId="164C2CA3" w14:textId="0DA3D4A2" w:rsidR="00D33A3A" w:rsidRDefault="00D33A3A">
      <w:pPr>
        <w:rPr>
          <w:lang w:val="en-US"/>
        </w:rPr>
      </w:pPr>
      <w:r>
        <w:rPr>
          <w:lang w:val="en-US"/>
        </w:rPr>
        <w:br w:type="page"/>
      </w:r>
    </w:p>
    <w:p w14:paraId="31C95821" w14:textId="22997F01" w:rsidR="00D33A3A" w:rsidRDefault="00D33A3A" w:rsidP="00D33A3A">
      <w:pPr>
        <w:pStyle w:val="KTHnRubrik1"/>
        <w:rPr>
          <w:rFonts w:eastAsia="Times New Roman"/>
          <w:lang w:val="en-US"/>
        </w:rPr>
      </w:pPr>
      <w:r>
        <w:rPr>
          <w:rFonts w:eastAsia="Times New Roman"/>
          <w:lang w:val="en-US"/>
        </w:rPr>
        <w:lastRenderedPageBreak/>
        <w:t>Journal impact</w:t>
      </w:r>
    </w:p>
    <w:p w14:paraId="1446ACFA" w14:textId="692A3E61" w:rsidR="00D33A3A" w:rsidRPr="0014126E" w:rsidRDefault="39B4FB48" w:rsidP="39B4FB48">
      <w:pPr>
        <w:pStyle w:val="BodyText"/>
        <w:rPr>
          <w:lang w:val="en-US"/>
        </w:rPr>
      </w:pPr>
      <w:r w:rsidRPr="39B4FB48">
        <w:rPr>
          <w:lang w:val="en-US"/>
        </w:rPr>
        <w:t xml:space="preserve">The </w:t>
      </w:r>
      <w:r w:rsidRPr="39B4FB48">
        <w:rPr>
          <w:i/>
          <w:iCs/>
          <w:lang w:val="en-US"/>
        </w:rPr>
        <w:t>Journal impact</w:t>
      </w:r>
      <w:r w:rsidRPr="39B4FB48">
        <w:rPr>
          <w:lang w:val="en-US"/>
        </w:rPr>
        <w:t xml:space="preserve"> tab shows </w:t>
      </w:r>
      <w:r w:rsidR="003435B0">
        <w:rPr>
          <w:lang w:val="en-US"/>
        </w:rPr>
        <w:t xml:space="preserve">the average </w:t>
      </w:r>
      <w:r w:rsidRPr="39B4FB48">
        <w:rPr>
          <w:lang w:val="en-US"/>
        </w:rPr>
        <w:t xml:space="preserve">citation impact </w:t>
      </w:r>
      <w:r w:rsidR="003435B0">
        <w:rPr>
          <w:lang w:val="en-US"/>
        </w:rPr>
        <w:t>of</w:t>
      </w:r>
      <w:r w:rsidR="003435B0" w:rsidRPr="39B4FB48">
        <w:rPr>
          <w:lang w:val="en-US"/>
        </w:rPr>
        <w:t xml:space="preserve"> </w:t>
      </w:r>
      <w:r w:rsidRPr="39B4FB48">
        <w:rPr>
          <w:lang w:val="en-US"/>
        </w:rPr>
        <w:t xml:space="preserve">the journals </w:t>
      </w:r>
      <w:r w:rsidR="003435B0">
        <w:rPr>
          <w:lang w:val="en-US"/>
        </w:rPr>
        <w:t>where</w:t>
      </w:r>
      <w:r w:rsidRPr="39B4FB48">
        <w:rPr>
          <w:lang w:val="en-US"/>
        </w:rPr>
        <w:t xml:space="preserve"> researcher’s/</w:t>
      </w:r>
      <w:proofErr w:type="spellStart"/>
      <w:r w:rsidRPr="39B4FB48">
        <w:rPr>
          <w:lang w:val="en-US"/>
        </w:rPr>
        <w:t>unit’s</w:t>
      </w:r>
      <w:proofErr w:type="spellEnd"/>
      <w:r w:rsidRPr="39B4FB48">
        <w:rPr>
          <w:lang w:val="en-US"/>
        </w:rPr>
        <w:t xml:space="preserve"> </w:t>
      </w:r>
      <w:r w:rsidR="003435B0">
        <w:rPr>
          <w:lang w:val="en-US"/>
        </w:rPr>
        <w:t xml:space="preserve">have published their </w:t>
      </w:r>
      <w:r w:rsidRPr="39B4FB48">
        <w:rPr>
          <w:lang w:val="en-US"/>
        </w:rPr>
        <w:t xml:space="preserve">publications. All numbers on this </w:t>
      </w:r>
      <w:r w:rsidR="00215BEB">
        <w:rPr>
          <w:lang w:val="en-US"/>
        </w:rPr>
        <w:t>tab</w:t>
      </w:r>
      <w:r w:rsidRPr="39B4FB48">
        <w:rPr>
          <w:lang w:val="en-US"/>
        </w:rPr>
        <w:t xml:space="preserve"> are based on fractionalized counts. </w:t>
      </w:r>
    </w:p>
    <w:p w14:paraId="5CBD5C34" w14:textId="4D43A57E" w:rsidR="00D33A3A" w:rsidRPr="0014126E" w:rsidRDefault="39B4FB48" w:rsidP="39B4FB48">
      <w:pPr>
        <w:pStyle w:val="BodyText"/>
        <w:rPr>
          <w:lang w:val="en-US"/>
        </w:rPr>
      </w:pPr>
      <w:r w:rsidRPr="39B4FB48">
        <w:rPr>
          <w:lang w:val="en-US"/>
        </w:rPr>
        <w:t>The table shows the average Journal Field Normalized Citations (</w:t>
      </w:r>
      <w:proofErr w:type="spellStart"/>
      <w:r w:rsidRPr="39B4FB48">
        <w:rPr>
          <w:lang w:val="en-US"/>
        </w:rPr>
        <w:t>JCf</w:t>
      </w:r>
      <w:proofErr w:type="spellEnd"/>
      <w:r w:rsidRPr="39B4FB48">
        <w:rPr>
          <w:lang w:val="en-US"/>
        </w:rPr>
        <w:t>) and the number/share of publications in the 20 percent most cited journals in its Web of Science subject category/categories. This table is based on the publication types Article and Review.</w:t>
      </w:r>
    </w:p>
    <w:p w14:paraId="559BC842" w14:textId="14A8010F" w:rsidR="00621A30" w:rsidRDefault="39B4FB48" w:rsidP="39B4FB48">
      <w:pPr>
        <w:pStyle w:val="BodyText"/>
        <w:rPr>
          <w:noProof/>
          <w:lang w:val="en-US"/>
        </w:rPr>
      </w:pPr>
      <w:r w:rsidRPr="39B4FB48">
        <w:rPr>
          <w:lang w:val="en-US"/>
        </w:rPr>
        <w:t xml:space="preserve">The </w:t>
      </w:r>
      <w:proofErr w:type="spellStart"/>
      <w:r w:rsidRPr="39B4FB48">
        <w:rPr>
          <w:lang w:val="en-US"/>
        </w:rPr>
        <w:t>JCf</w:t>
      </w:r>
      <w:proofErr w:type="spellEnd"/>
      <w:r w:rsidRPr="39B4FB48">
        <w:rPr>
          <w:lang w:val="en-US"/>
        </w:rPr>
        <w:t xml:space="preserve"> and Share Top 20% indicators supplement each other the same way as the </w:t>
      </w:r>
      <w:proofErr w:type="spellStart"/>
      <w:r w:rsidRPr="39B4FB48">
        <w:rPr>
          <w:lang w:val="en-US"/>
        </w:rPr>
        <w:t>Cf</w:t>
      </w:r>
      <w:proofErr w:type="spellEnd"/>
      <w:r w:rsidRPr="39B4FB48">
        <w:rPr>
          <w:lang w:val="en-US"/>
        </w:rPr>
        <w:t xml:space="preserve"> and Share Top 10% indicators. By evaluating the impact of the journals rather than the publications themselves, these indicators supplement the picture of the publishing profile</w:t>
      </w:r>
      <w:r w:rsidR="003435B0">
        <w:rPr>
          <w:lang w:val="en-US"/>
        </w:rPr>
        <w:t>, and the journal indicators are often seen as a proxy of the quality of publication channels</w:t>
      </w:r>
      <w:r w:rsidRPr="39B4FB48">
        <w:rPr>
          <w:lang w:val="en-US"/>
        </w:rPr>
        <w:t xml:space="preserve">. </w:t>
      </w:r>
      <w:proofErr w:type="spellStart"/>
      <w:r w:rsidRPr="39B4FB48">
        <w:rPr>
          <w:lang w:val="en-US"/>
        </w:rPr>
        <w:t>JCf</w:t>
      </w:r>
      <w:proofErr w:type="spellEnd"/>
      <w:r w:rsidRPr="39B4FB48">
        <w:rPr>
          <w:lang w:val="en-US"/>
        </w:rPr>
        <w:t xml:space="preserve"> is also</w:t>
      </w:r>
      <w:r w:rsidR="00385EF1">
        <w:rPr>
          <w:lang w:val="en-US"/>
        </w:rPr>
        <w:t xml:space="preserve"> used as a part of the model for allocating KTH funding to the schools.</w:t>
      </w:r>
      <w:r w:rsidR="00621A30" w:rsidRPr="00621A30">
        <w:rPr>
          <w:noProof/>
          <w:lang w:val="en-US"/>
        </w:rPr>
        <w:t xml:space="preserve"> </w:t>
      </w:r>
    </w:p>
    <w:p w14:paraId="3AD6940A" w14:textId="35E49E33" w:rsidR="00D33A3A" w:rsidRPr="00385EF1" w:rsidRDefault="00621A30" w:rsidP="39B4FB48">
      <w:pPr>
        <w:pStyle w:val="BodyText"/>
        <w:rPr>
          <w:lang w:val="en-US"/>
        </w:rPr>
      </w:pPr>
      <w:r w:rsidRPr="00EF7E92">
        <w:rPr>
          <w:noProof/>
          <w:lang w:eastAsia="sv-SE"/>
        </w:rPr>
        <mc:AlternateContent>
          <mc:Choice Requires="wps">
            <w:drawing>
              <wp:anchor distT="0" distB="0" distL="114300" distR="114300" simplePos="0" relativeHeight="251736064" behindDoc="0" locked="0" layoutInCell="1" allowOverlap="1" wp14:anchorId="2A94AC5D" wp14:editId="0CBF94F5">
                <wp:simplePos x="0" y="0"/>
                <wp:positionH relativeFrom="column">
                  <wp:posOffset>5223510</wp:posOffset>
                </wp:positionH>
                <wp:positionV relativeFrom="paragraph">
                  <wp:posOffset>1566545</wp:posOffset>
                </wp:positionV>
                <wp:extent cx="476250" cy="1158240"/>
                <wp:effectExtent l="57150" t="0" r="19050" b="60960"/>
                <wp:wrapNone/>
                <wp:docPr id="261" name="Straight Arrow Connector 261"/>
                <wp:cNvGraphicFramePr/>
                <a:graphic xmlns:a="http://schemas.openxmlformats.org/drawingml/2006/main">
                  <a:graphicData uri="http://schemas.microsoft.com/office/word/2010/wordprocessingShape">
                    <wps:wsp>
                      <wps:cNvCnPr/>
                      <wps:spPr>
                        <a:xfrm flipV="1">
                          <a:off x="0" y="0"/>
                          <a:ext cx="476250" cy="115824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2B90069" id="Straight Arrow Connector 261" o:spid="_x0000_s1026" type="#_x0000_t32" style="position:absolute;margin-left:411.3pt;margin-top:123.35pt;width:37.5pt;height:91.2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" strokecolor="#e4363e [3208]" strokeweight=".5pt">
                <v:stroke startarrow="open"/>
              </v:shape>
            </w:pict>
          </mc:Fallback>
        </mc:AlternateContent>
      </w:r>
      <w:r w:rsidRPr="00621A30">
        <w:rPr>
          <w:noProof/>
          <w:lang w:eastAsia="sv-SE"/>
        </w:rPr>
        <mc:AlternateContent>
          <mc:Choice Requires="wps">
            <w:drawing>
              <wp:anchor distT="0" distB="0" distL="114300" distR="114300" simplePos="0" relativeHeight="251753472" behindDoc="0" locked="0" layoutInCell="1" allowOverlap="1" wp14:anchorId="060187A3" wp14:editId="2CC2458F">
                <wp:simplePos x="0" y="0"/>
                <wp:positionH relativeFrom="column">
                  <wp:posOffset>1894840</wp:posOffset>
                </wp:positionH>
                <wp:positionV relativeFrom="paragraph">
                  <wp:posOffset>1559560</wp:posOffset>
                </wp:positionV>
                <wp:extent cx="655320" cy="1155700"/>
                <wp:effectExtent l="38100" t="0" r="30480" b="63500"/>
                <wp:wrapNone/>
                <wp:docPr id="16" name="Straight Arrow Connector 16"/>
                <wp:cNvGraphicFramePr/>
                <a:graphic xmlns:a="http://schemas.openxmlformats.org/drawingml/2006/main">
                  <a:graphicData uri="http://schemas.microsoft.com/office/word/2010/wordprocessingShape">
                    <wps:wsp>
                      <wps:cNvCnPr/>
                      <wps:spPr>
                        <a:xfrm flipV="1">
                          <a:off x="0" y="0"/>
                          <a:ext cx="655320" cy="11557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4FB4314" id="Straight Arrow Connector 16" o:spid="_x0000_s1026" type="#_x0000_t32" style="position:absolute;margin-left:149.2pt;margin-top:122.8pt;width:51.6pt;height:91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" strokecolor="#24a0d8 [3205]" strokeweight=".5pt">
                <v:stroke startarrow="open"/>
              </v:shape>
            </w:pict>
          </mc:Fallback>
        </mc:AlternateContent>
      </w:r>
      <w:r w:rsidRPr="00EF7E92">
        <w:rPr>
          <w:noProof/>
          <w:lang w:eastAsia="sv-SE"/>
        </w:rPr>
        <mc:AlternateContent>
          <mc:Choice Requires="wps">
            <w:drawing>
              <wp:anchor distT="0" distB="0" distL="114300" distR="114300" simplePos="0" relativeHeight="251738112" behindDoc="0" locked="0" layoutInCell="1" allowOverlap="1" wp14:anchorId="792D4772" wp14:editId="33F34E86">
                <wp:simplePos x="0" y="0"/>
                <wp:positionH relativeFrom="column">
                  <wp:posOffset>5693410</wp:posOffset>
                </wp:positionH>
                <wp:positionV relativeFrom="paragraph">
                  <wp:posOffset>607695</wp:posOffset>
                </wp:positionV>
                <wp:extent cx="711200" cy="952500"/>
                <wp:effectExtent l="0" t="0" r="12700" b="19050"/>
                <wp:wrapNone/>
                <wp:docPr id="263" name="Rectangle 263"/>
                <wp:cNvGraphicFramePr/>
                <a:graphic xmlns:a="http://schemas.openxmlformats.org/drawingml/2006/main">
                  <a:graphicData uri="http://schemas.microsoft.com/office/word/2010/wordprocessingShape">
                    <wps:wsp>
                      <wps:cNvSpPr/>
                      <wps:spPr>
                        <a:xfrm>
                          <a:off x="0" y="0"/>
                          <a:ext cx="711200" cy="9525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C5481" id="Rectangle 263" o:spid="_x0000_s1026" style="position:absolute;margin-left:448.3pt;margin-top:47.85pt;width:56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" filled="f" strokecolor="#e4363e [3208]" strokeweight=".5pt"/>
            </w:pict>
          </mc:Fallback>
        </mc:AlternateContent>
      </w:r>
      <w:r w:rsidRPr="00621A30">
        <w:rPr>
          <w:noProof/>
          <w:lang w:eastAsia="sv-SE"/>
        </w:rPr>
        <mc:AlternateContent>
          <mc:Choice Requires="wps">
            <w:drawing>
              <wp:anchor distT="0" distB="0" distL="114300" distR="114300" simplePos="0" relativeHeight="251754496" behindDoc="0" locked="0" layoutInCell="1" allowOverlap="1" wp14:anchorId="09BB0891" wp14:editId="181840C6">
                <wp:simplePos x="0" y="0"/>
                <wp:positionH relativeFrom="column">
                  <wp:posOffset>2543810</wp:posOffset>
                </wp:positionH>
                <wp:positionV relativeFrom="paragraph">
                  <wp:posOffset>626745</wp:posOffset>
                </wp:positionV>
                <wp:extent cx="641350" cy="939800"/>
                <wp:effectExtent l="0" t="0" r="25400" b="12700"/>
                <wp:wrapNone/>
                <wp:docPr id="17" name="Rectangle 17"/>
                <wp:cNvGraphicFramePr/>
                <a:graphic xmlns:a="http://schemas.openxmlformats.org/drawingml/2006/main">
                  <a:graphicData uri="http://schemas.microsoft.com/office/word/2010/wordprocessingShape">
                    <wps:wsp>
                      <wps:cNvSpPr/>
                      <wps:spPr>
                        <a:xfrm>
                          <a:off x="0" y="0"/>
                          <a:ext cx="641350" cy="93980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789A72" id="Rectangle 17" o:spid="_x0000_s1026" style="position:absolute;margin-left:200.3pt;margin-top:49.35pt;width:50.5pt;height: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" filled="f" strokecolor="#24a0d8 [3205]" strokeweight=".5pt"/>
            </w:pict>
          </mc:Fallback>
        </mc:AlternateContent>
      </w:r>
      <w:r>
        <w:rPr>
          <w:noProof/>
          <w:lang w:eastAsia="sv-SE"/>
        </w:rPr>
        <w:drawing>
          <wp:inline distT="0" distB="0" distL="0" distR="0" wp14:anchorId="321D0ABF" wp14:editId="7579BA74">
            <wp:extent cx="6463030" cy="4526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3030" cy="4526280"/>
                    </a:xfrm>
                    <a:prstGeom prst="rect">
                      <a:avLst/>
                    </a:prstGeom>
                  </pic:spPr>
                </pic:pic>
              </a:graphicData>
            </a:graphic>
          </wp:inline>
        </w:drawing>
      </w:r>
    </w:p>
    <w:p w14:paraId="0079D4CD" w14:textId="2BF1C146" w:rsidR="0050122D" w:rsidRDefault="0050122D" w:rsidP="39B4FB48">
      <w:pPr>
        <w:pStyle w:val="BodyText"/>
        <w:rPr>
          <w:lang w:val="en-US"/>
        </w:rPr>
      </w:pPr>
    </w:p>
    <w:p w14:paraId="479E7D5C" w14:textId="263C1913" w:rsidR="00EF7E92" w:rsidRDefault="00EF7E92">
      <w:pPr>
        <w:rPr>
          <w:lang w:val="en-US"/>
        </w:rPr>
      </w:pPr>
      <w:r>
        <w:rPr>
          <w:lang w:val="en-US"/>
        </w:rPr>
        <w:br w:type="page"/>
      </w:r>
    </w:p>
    <w:p w14:paraId="11742AE3" w14:textId="36112A22" w:rsidR="00EF7E92" w:rsidRDefault="00EF7E92" w:rsidP="00EF7E92">
      <w:pPr>
        <w:pStyle w:val="KTHnRubrik1"/>
        <w:rPr>
          <w:rFonts w:eastAsia="Times New Roman"/>
          <w:lang w:val="en-US"/>
        </w:rPr>
      </w:pPr>
      <w:r>
        <w:rPr>
          <w:rFonts w:eastAsia="Times New Roman"/>
          <w:lang w:val="en-US"/>
        </w:rPr>
        <w:lastRenderedPageBreak/>
        <w:t>Co-publishing</w:t>
      </w:r>
    </w:p>
    <w:p w14:paraId="39ACA966" w14:textId="7F7911C6" w:rsidR="00E437CA" w:rsidRDefault="39B4FB48" w:rsidP="39B4FB48">
      <w:pPr>
        <w:pStyle w:val="BodyText"/>
        <w:rPr>
          <w:lang w:val="en-US"/>
        </w:rPr>
      </w:pPr>
      <w:r w:rsidRPr="39B4FB48">
        <w:rPr>
          <w:lang w:val="en-US"/>
        </w:rPr>
        <w:t xml:space="preserve">The </w:t>
      </w:r>
      <w:r w:rsidRPr="39B4FB48">
        <w:rPr>
          <w:i/>
          <w:iCs/>
          <w:lang w:val="en-US"/>
        </w:rPr>
        <w:t>Co-publishing</w:t>
      </w:r>
      <w:r w:rsidRPr="39B4FB48">
        <w:rPr>
          <w:lang w:val="en-US"/>
        </w:rPr>
        <w:t xml:space="preserve"> tab shows the level of co-publication with universities and other organizations. All numbers on this </w:t>
      </w:r>
      <w:r w:rsidR="00215BEB">
        <w:rPr>
          <w:lang w:val="en-US"/>
        </w:rPr>
        <w:t>tab</w:t>
      </w:r>
      <w:r w:rsidRPr="39B4FB48">
        <w:rPr>
          <w:lang w:val="en-US"/>
        </w:rPr>
        <w:t xml:space="preserve"> are based on the Web of Science </w:t>
      </w:r>
      <w:proofErr w:type="gramStart"/>
      <w:r w:rsidRPr="39B4FB48">
        <w:rPr>
          <w:lang w:val="en-US"/>
        </w:rPr>
        <w:t>categories</w:t>
      </w:r>
      <w:proofErr w:type="gramEnd"/>
      <w:r w:rsidRPr="39B4FB48">
        <w:rPr>
          <w:lang w:val="en-US"/>
        </w:rPr>
        <w:t xml:space="preserve"> Article and Review and use full counts, i.e. a publication is counted as one even if there are many co-authors.</w:t>
      </w:r>
    </w:p>
    <w:p w14:paraId="067F4107" w14:textId="7475DA8C" w:rsidR="00177DB3" w:rsidRDefault="39B4FB48" w:rsidP="39B4FB48">
      <w:pPr>
        <w:pStyle w:val="BodyText"/>
        <w:rPr>
          <w:lang w:val="en-US"/>
        </w:rPr>
      </w:pPr>
      <w:r w:rsidRPr="39B4FB48">
        <w:rPr>
          <w:lang w:val="en-US"/>
        </w:rPr>
        <w:t>Here, a Swedish non-university co-publication means a publication with at least one address belonging to a Swedish organization outside academia while an International co-publication is a publication with at least two countries in the Web of Science addresses field.</w:t>
      </w:r>
    </w:p>
    <w:p w14:paraId="684E0FFD" w14:textId="17A0917C" w:rsidR="00CE065B" w:rsidRDefault="00C25A8E" w:rsidP="39B4FB48">
      <w:pPr>
        <w:pStyle w:val="BodyText"/>
        <w:rPr>
          <w:lang w:val="en-US"/>
        </w:rPr>
      </w:pPr>
      <w:r w:rsidRPr="0014126E">
        <w:rPr>
          <w:noProof/>
          <w:lang w:eastAsia="sv-SE"/>
        </w:rPr>
        <mc:AlternateContent>
          <mc:Choice Requires="wps">
            <w:drawing>
              <wp:anchor distT="0" distB="0" distL="114300" distR="114300" simplePos="0" relativeHeight="251743232" behindDoc="0" locked="0" layoutInCell="1" allowOverlap="1" wp14:anchorId="7A675FAF" wp14:editId="59F2DBC4">
                <wp:simplePos x="0" y="0"/>
                <wp:positionH relativeFrom="column">
                  <wp:posOffset>2588260</wp:posOffset>
                </wp:positionH>
                <wp:positionV relativeFrom="paragraph">
                  <wp:posOffset>1547495</wp:posOffset>
                </wp:positionV>
                <wp:extent cx="838200" cy="2108200"/>
                <wp:effectExtent l="57150" t="0" r="19050" b="63500"/>
                <wp:wrapNone/>
                <wp:docPr id="268" name="Straight Arrow Connector 268"/>
                <wp:cNvGraphicFramePr/>
                <a:graphic xmlns:a="http://schemas.openxmlformats.org/drawingml/2006/main">
                  <a:graphicData uri="http://schemas.microsoft.com/office/word/2010/wordprocessingShape">
                    <wps:wsp>
                      <wps:cNvCnPr/>
                      <wps:spPr>
                        <a:xfrm flipV="1">
                          <a:off x="0" y="0"/>
                          <a:ext cx="838200" cy="21082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F968E54" id="Straight Arrow Connector 268" o:spid="_x0000_s1026" type="#_x0000_t32" style="position:absolute;margin-left:203.8pt;margin-top:121.85pt;width:66pt;height:166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" strokecolor="#24a0d8 [3205]" strokeweight=".5pt">
                <v:stroke startarrow="open"/>
              </v:shape>
            </w:pict>
          </mc:Fallback>
        </mc:AlternateContent>
      </w:r>
      <w:r w:rsidRPr="0014126E">
        <w:rPr>
          <w:noProof/>
          <w:lang w:eastAsia="sv-SE"/>
        </w:rPr>
        <mc:AlternateContent>
          <mc:Choice Requires="wps">
            <w:drawing>
              <wp:anchor distT="0" distB="0" distL="114300" distR="114300" simplePos="0" relativeHeight="251745280" behindDoc="0" locked="0" layoutInCell="1" allowOverlap="1" wp14:anchorId="0308A9EF" wp14:editId="54E5D022">
                <wp:simplePos x="0" y="0"/>
                <wp:positionH relativeFrom="column">
                  <wp:posOffset>3426460</wp:posOffset>
                </wp:positionH>
                <wp:positionV relativeFrom="paragraph">
                  <wp:posOffset>652145</wp:posOffset>
                </wp:positionV>
                <wp:extent cx="844550" cy="901700"/>
                <wp:effectExtent l="0" t="0" r="12700" b="12700"/>
                <wp:wrapNone/>
                <wp:docPr id="270" name="Rectangle 270"/>
                <wp:cNvGraphicFramePr/>
                <a:graphic xmlns:a="http://schemas.openxmlformats.org/drawingml/2006/main">
                  <a:graphicData uri="http://schemas.microsoft.com/office/word/2010/wordprocessingShape">
                    <wps:wsp>
                      <wps:cNvSpPr/>
                      <wps:spPr>
                        <a:xfrm>
                          <a:off x="0" y="0"/>
                          <a:ext cx="844550" cy="90170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DC5D42C" id="Rectangle 270" o:spid="_x0000_s1026" style="position:absolute;margin-left:269.8pt;margin-top:51.35pt;width:66.5pt;height:7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" filled="f" strokecolor="#24a0d8 [3205]" strokeweight=".5pt"/>
            </w:pict>
          </mc:Fallback>
        </mc:AlternateContent>
      </w:r>
      <w:r w:rsidR="00CE065B" w:rsidRPr="0014126E">
        <w:rPr>
          <w:noProof/>
          <w:lang w:eastAsia="sv-SE"/>
        </w:rPr>
        <mc:AlternateContent>
          <mc:Choice Requires="wps">
            <w:drawing>
              <wp:anchor distT="0" distB="0" distL="114300" distR="114300" simplePos="0" relativeHeight="251744256" behindDoc="0" locked="0" layoutInCell="1" allowOverlap="1" wp14:anchorId="14729AFB" wp14:editId="0F6E91B4">
                <wp:simplePos x="0" y="0"/>
                <wp:positionH relativeFrom="column">
                  <wp:posOffset>4366260</wp:posOffset>
                </wp:positionH>
                <wp:positionV relativeFrom="paragraph">
                  <wp:posOffset>1560195</wp:posOffset>
                </wp:positionV>
                <wp:extent cx="1384300" cy="1485900"/>
                <wp:effectExtent l="38100" t="0" r="25400" b="57150"/>
                <wp:wrapNone/>
                <wp:docPr id="269" name="Straight Arrow Connector 269"/>
                <wp:cNvGraphicFramePr/>
                <a:graphic xmlns:a="http://schemas.openxmlformats.org/drawingml/2006/main">
                  <a:graphicData uri="http://schemas.microsoft.com/office/word/2010/wordprocessingShape">
                    <wps:wsp>
                      <wps:cNvCnPr/>
                      <wps:spPr>
                        <a:xfrm flipV="1">
                          <a:off x="0" y="0"/>
                          <a:ext cx="1384300" cy="148590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975E99A" id="Straight Arrow Connector 269" o:spid="_x0000_s1026" type="#_x0000_t32" style="position:absolute;margin-left:343.8pt;margin-top:122.85pt;width:109pt;height:117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" strokecolor="#e4363e [3208]" strokeweight=".5pt">
                <v:stroke startarrow="open"/>
              </v:shape>
            </w:pict>
          </mc:Fallback>
        </mc:AlternateContent>
      </w:r>
      <w:r w:rsidR="00CE065B" w:rsidRPr="0014126E">
        <w:rPr>
          <w:noProof/>
          <w:lang w:eastAsia="sv-SE"/>
        </w:rPr>
        <mc:AlternateContent>
          <mc:Choice Requires="wps">
            <w:drawing>
              <wp:anchor distT="0" distB="0" distL="114300" distR="114300" simplePos="0" relativeHeight="251746304" behindDoc="0" locked="0" layoutInCell="1" allowOverlap="1" wp14:anchorId="0CF33FE0" wp14:editId="1FD868B4">
                <wp:simplePos x="0" y="0"/>
                <wp:positionH relativeFrom="column">
                  <wp:posOffset>5744210</wp:posOffset>
                </wp:positionH>
                <wp:positionV relativeFrom="paragraph">
                  <wp:posOffset>645795</wp:posOffset>
                </wp:positionV>
                <wp:extent cx="628650" cy="9144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628650" cy="9144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D966BB" id="Rectangle 271" o:spid="_x0000_s1026" style="position:absolute;margin-left:452.3pt;margin-top:50.85pt;width:49.5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" filled="f" strokecolor="#e4363e [3208]" strokeweight=".5pt"/>
            </w:pict>
          </mc:Fallback>
        </mc:AlternateContent>
      </w:r>
      <w:r w:rsidR="00CE065B">
        <w:rPr>
          <w:noProof/>
          <w:lang w:eastAsia="sv-SE"/>
        </w:rPr>
        <w:drawing>
          <wp:inline distT="0" distB="0" distL="0" distR="0" wp14:anchorId="4502DC91" wp14:editId="4C3591B7">
            <wp:extent cx="6463030" cy="4482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3030" cy="4482465"/>
                    </a:xfrm>
                    <a:prstGeom prst="rect">
                      <a:avLst/>
                    </a:prstGeom>
                  </pic:spPr>
                </pic:pic>
              </a:graphicData>
            </a:graphic>
          </wp:inline>
        </w:drawing>
      </w:r>
    </w:p>
    <w:p w14:paraId="23BF8E6F" w14:textId="47C7D7B4" w:rsidR="00C25A8E" w:rsidRDefault="00C25A8E">
      <w:pPr>
        <w:rPr>
          <w:lang w:val="en-US"/>
        </w:rPr>
      </w:pPr>
      <w:r>
        <w:rPr>
          <w:lang w:val="en-US"/>
        </w:rPr>
        <w:br w:type="page"/>
      </w:r>
    </w:p>
    <w:p w14:paraId="06C8074D" w14:textId="0132F33F" w:rsidR="00C25A8E" w:rsidRDefault="00C25A8E" w:rsidP="00C25A8E">
      <w:pPr>
        <w:pStyle w:val="KTHnRubrik1"/>
        <w:rPr>
          <w:rFonts w:eastAsia="Times New Roman"/>
          <w:lang w:val="en-US"/>
        </w:rPr>
      </w:pPr>
      <w:r>
        <w:rPr>
          <w:rFonts w:eastAsia="Times New Roman"/>
          <w:lang w:val="en-US"/>
        </w:rPr>
        <w:lastRenderedPageBreak/>
        <w:t>Open Access</w:t>
      </w:r>
    </w:p>
    <w:p w14:paraId="05F9F155" w14:textId="735A356C" w:rsidR="00C25A8E" w:rsidRDefault="00C25A8E" w:rsidP="00C25A8E">
      <w:pPr>
        <w:pStyle w:val="BodyText"/>
        <w:rPr>
          <w:lang w:val="en-US"/>
        </w:rPr>
      </w:pPr>
      <w:r w:rsidRPr="39B4FB48">
        <w:rPr>
          <w:lang w:val="en-US"/>
        </w:rPr>
        <w:t xml:space="preserve">The </w:t>
      </w:r>
      <w:r>
        <w:rPr>
          <w:i/>
          <w:iCs/>
          <w:lang w:val="en-US"/>
        </w:rPr>
        <w:t>Open Access</w:t>
      </w:r>
      <w:r w:rsidRPr="00C25A8E">
        <w:rPr>
          <w:iCs/>
          <w:lang w:val="en-US"/>
        </w:rPr>
        <w:t xml:space="preserve"> </w:t>
      </w:r>
      <w:r w:rsidRPr="39B4FB48">
        <w:rPr>
          <w:lang w:val="en-US"/>
        </w:rPr>
        <w:t>tab shows the</w:t>
      </w:r>
      <w:r w:rsidR="000912C3">
        <w:rPr>
          <w:lang w:val="en-US"/>
        </w:rPr>
        <w:t xml:space="preserve"> </w:t>
      </w:r>
      <w:r w:rsidR="002201A1">
        <w:rPr>
          <w:lang w:val="en-US"/>
        </w:rPr>
        <w:t xml:space="preserve">OA status of publications according to </w:t>
      </w:r>
      <w:hyperlink r:id="rId17" w:history="1">
        <w:proofErr w:type="spellStart"/>
        <w:r w:rsidR="002201A1" w:rsidRPr="0047625F">
          <w:rPr>
            <w:rStyle w:val="Hyperlink"/>
            <w:lang w:val="en-US"/>
          </w:rPr>
          <w:t>Unpaywall</w:t>
        </w:r>
        <w:proofErr w:type="spellEnd"/>
      </w:hyperlink>
      <w:r w:rsidR="002201A1">
        <w:rPr>
          <w:lang w:val="en-US"/>
        </w:rPr>
        <w:t>. For a publication to be included, it needs to be marked as a peer review</w:t>
      </w:r>
      <w:r w:rsidR="0047625F">
        <w:rPr>
          <w:lang w:val="en-US"/>
        </w:rPr>
        <w:t>e</w:t>
      </w:r>
      <w:r w:rsidR="002201A1">
        <w:rPr>
          <w:lang w:val="en-US"/>
        </w:rPr>
        <w:t xml:space="preserve">d publication in </w:t>
      </w:r>
      <w:proofErr w:type="spellStart"/>
      <w:r w:rsidR="002201A1">
        <w:rPr>
          <w:lang w:val="en-US"/>
        </w:rPr>
        <w:t>DiVA</w:t>
      </w:r>
      <w:proofErr w:type="spellEnd"/>
      <w:r w:rsidR="002201A1">
        <w:rPr>
          <w:lang w:val="en-US"/>
        </w:rPr>
        <w:t xml:space="preserve"> and have a Digital Object Identifier (DOI) that </w:t>
      </w:r>
      <w:proofErr w:type="spellStart"/>
      <w:r w:rsidR="002201A1">
        <w:rPr>
          <w:lang w:val="en-US"/>
        </w:rPr>
        <w:t>Unpaywall</w:t>
      </w:r>
      <w:proofErr w:type="spellEnd"/>
      <w:r w:rsidR="002201A1">
        <w:rPr>
          <w:lang w:val="en-US"/>
        </w:rPr>
        <w:t xml:space="preserve"> can </w:t>
      </w:r>
      <w:proofErr w:type="spellStart"/>
      <w:r w:rsidR="002201A1">
        <w:rPr>
          <w:lang w:val="en-US"/>
        </w:rPr>
        <w:t>recognice</w:t>
      </w:r>
      <w:proofErr w:type="spellEnd"/>
      <w:r w:rsidR="002201A1">
        <w:rPr>
          <w:lang w:val="en-US"/>
        </w:rPr>
        <w:t xml:space="preserve"> and determine an OA status for.</w:t>
      </w:r>
    </w:p>
    <w:p w14:paraId="60CD72BC" w14:textId="6EAC4E1D" w:rsidR="002201A1" w:rsidRDefault="0047625F" w:rsidP="00C25A8E">
      <w:pPr>
        <w:pStyle w:val="BodyText"/>
        <w:rPr>
          <w:lang w:val="en-US"/>
        </w:rPr>
      </w:pPr>
      <w:r>
        <w:rPr>
          <w:lang w:val="en-US"/>
        </w:rPr>
        <w:t xml:space="preserve">The statuses are presented as defined by </w:t>
      </w:r>
      <w:proofErr w:type="spellStart"/>
      <w:r>
        <w:rPr>
          <w:lang w:val="en-US"/>
        </w:rPr>
        <w:t>Unpaywall</w:t>
      </w:r>
      <w:proofErr w:type="spellEnd"/>
      <w:r>
        <w:rPr>
          <w:lang w:val="en-US"/>
        </w:rPr>
        <w:t>. For further information, see “</w:t>
      </w:r>
      <w:hyperlink r:id="rId18" w:history="1">
        <w:r>
          <w:rPr>
            <w:rStyle w:val="Hyperlink"/>
            <w:lang w:val="en-US"/>
          </w:rPr>
          <w:t xml:space="preserve">What do the types of </w:t>
        </w:r>
        <w:proofErr w:type="spellStart"/>
        <w:r>
          <w:rPr>
            <w:rStyle w:val="Hyperlink"/>
            <w:lang w:val="en-US"/>
          </w:rPr>
          <w:t>oa</w:t>
        </w:r>
        <w:proofErr w:type="spellEnd"/>
        <w:r>
          <w:rPr>
            <w:rStyle w:val="Hyperlink"/>
            <w:lang w:val="en-US"/>
          </w:rPr>
          <w:t xml:space="preserve"> status mean?</w:t>
        </w:r>
      </w:hyperlink>
      <w:r w:rsidRPr="0047625F">
        <w:rPr>
          <w:lang w:val="en-US"/>
        </w:rPr>
        <w:t xml:space="preserve">” </w:t>
      </w:r>
      <w:r w:rsidR="00C10E66">
        <w:rPr>
          <w:lang w:val="en-US"/>
        </w:rPr>
        <w:t>at the unpaywall.org support portal.</w:t>
      </w:r>
    </w:p>
    <w:p w14:paraId="431D8F71" w14:textId="633D9A35" w:rsidR="00C25A8E" w:rsidRDefault="009759D6" w:rsidP="00C25A8E">
      <w:pPr>
        <w:pStyle w:val="BodyText"/>
        <w:rPr>
          <w:lang w:val="en-US"/>
        </w:rPr>
      </w:pPr>
      <w:r w:rsidRPr="00C25A8E">
        <w:rPr>
          <w:noProof/>
          <w:lang w:eastAsia="sv-SE"/>
        </w:rPr>
        <mc:AlternateContent>
          <mc:Choice Requires="wpg">
            <w:drawing>
              <wp:anchor distT="0" distB="0" distL="114300" distR="114300" simplePos="0" relativeHeight="251756544" behindDoc="0" locked="0" layoutInCell="1" allowOverlap="1" wp14:anchorId="1700BC67" wp14:editId="07F41A9E">
                <wp:simplePos x="0" y="0"/>
                <wp:positionH relativeFrom="column">
                  <wp:posOffset>0</wp:posOffset>
                </wp:positionH>
                <wp:positionV relativeFrom="paragraph">
                  <wp:posOffset>-635</wp:posOffset>
                </wp:positionV>
                <wp:extent cx="5983739" cy="6667996"/>
                <wp:effectExtent l="0" t="0" r="0" b="0"/>
                <wp:wrapNone/>
                <wp:docPr id="19" name="Group 6"/>
                <wp:cNvGraphicFramePr/>
                <a:graphic xmlns:a="http://schemas.openxmlformats.org/drawingml/2006/main">
                  <a:graphicData uri="http://schemas.microsoft.com/office/word/2010/wordprocessingGroup">
                    <wpg:wgp>
                      <wpg:cNvGrpSpPr/>
                      <wpg:grpSpPr>
                        <a:xfrm>
                          <a:off x="0" y="0"/>
                          <a:ext cx="5983739" cy="6667995"/>
                          <a:chOff x="0" y="0"/>
                          <a:chExt cx="6645609" cy="7065818"/>
                        </a:xfrm>
                      </wpg:grpSpPr>
                      <pic:pic xmlns:pic="http://schemas.openxmlformats.org/drawingml/2006/picture">
                        <pic:nvPicPr>
                          <pic:cNvPr id="20" name="Picture 20"/>
                          <pic:cNvPicPr>
                            <a:picLocks noChangeAspect="1"/>
                          </pic:cNvPicPr>
                        </pic:nvPicPr>
                        <pic:blipFill>
                          <a:blip r:embed="rId19"/>
                          <a:stretch>
                            <a:fillRect/>
                          </a:stretch>
                        </pic:blipFill>
                        <pic:spPr>
                          <a:xfrm>
                            <a:off x="0" y="0"/>
                            <a:ext cx="6645609" cy="3633848"/>
                          </a:xfrm>
                          <a:prstGeom prst="rect">
                            <a:avLst/>
                          </a:prstGeom>
                        </pic:spPr>
                      </pic:pic>
                      <pic:pic xmlns:pic="http://schemas.openxmlformats.org/drawingml/2006/picture">
                        <pic:nvPicPr>
                          <pic:cNvPr id="21" name="Picture 21"/>
                          <pic:cNvPicPr>
                            <a:picLocks noChangeAspect="1"/>
                          </pic:cNvPicPr>
                        </pic:nvPicPr>
                        <pic:blipFill>
                          <a:blip r:embed="rId20"/>
                          <a:stretch>
                            <a:fillRect/>
                          </a:stretch>
                        </pic:blipFill>
                        <pic:spPr>
                          <a:xfrm>
                            <a:off x="4363" y="3625379"/>
                            <a:ext cx="6641245" cy="3440439"/>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5608BC9" id="Group 6" o:spid="_x0000_s1026" style="position:absolute;margin-left:0;margin-top:-.05pt;width:471.15pt;height:525.05pt;z-index:251756544;mso-width-relative:margin;mso-height-relative:margin" coordsize="66456,70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&#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66456;height:3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">
                  <v:imagedata r:id="rId21" o:title=""/>
                  <v:path arrowok="t"/>
                </v:shape>
                <v:shape id="Picture 21" o:spid="_x0000_s1028" type="#_x0000_t75" style="position:absolute;left:43;top:36253;width:66413;height:3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">
                  <v:imagedata r:id="rId22" o:title=""/>
                  <v:path arrowok="t"/>
                </v:shape>
              </v:group>
            </w:pict>
          </mc:Fallback>
        </mc:AlternateContent>
      </w:r>
    </w:p>
    <w:p w14:paraId="5BD6F6FD" w14:textId="4907E958" w:rsidR="00177DB3" w:rsidRDefault="00215BEB" w:rsidP="39B4FB48">
      <w:pPr>
        <w:pStyle w:val="BodyText"/>
        <w:rPr>
          <w:lang w:val="en-US"/>
        </w:rPr>
      </w:pPr>
      <w:r w:rsidRPr="00215BEB">
        <w:rPr>
          <w:noProof/>
          <w:lang w:eastAsia="sv-SE"/>
        </w:rPr>
        <mc:AlternateContent>
          <mc:Choice Requires="wps">
            <w:drawing>
              <wp:anchor distT="0" distB="0" distL="114300" distR="114300" simplePos="0" relativeHeight="251761664" behindDoc="0" locked="0" layoutInCell="1" allowOverlap="1" wp14:anchorId="6D9DE64C" wp14:editId="746B599B">
                <wp:simplePos x="0" y="0"/>
                <wp:positionH relativeFrom="column">
                  <wp:posOffset>3006602</wp:posOffset>
                </wp:positionH>
                <wp:positionV relativeFrom="paragraph">
                  <wp:posOffset>309245</wp:posOffset>
                </wp:positionV>
                <wp:extent cx="2402006" cy="1207827"/>
                <wp:effectExtent l="0" t="0" r="17780" b="11430"/>
                <wp:wrapNone/>
                <wp:docPr id="8" name="Rectangle 8"/>
                <wp:cNvGraphicFramePr/>
                <a:graphic xmlns:a="http://schemas.openxmlformats.org/drawingml/2006/main">
                  <a:graphicData uri="http://schemas.microsoft.com/office/word/2010/wordprocessingShape">
                    <wps:wsp>
                      <wps:cNvSpPr/>
                      <wps:spPr>
                        <a:xfrm>
                          <a:off x="0" y="0"/>
                          <a:ext cx="2402006" cy="1207827"/>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A5F2B7B" id="Rectangle 8" o:spid="_x0000_s1026" style="position:absolute;margin-left:236.75pt;margin-top:24.35pt;width:189.15pt;height:95.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" filled="f" strokecolor="#e4363e [3208]" strokeweight=".5pt"/>
            </w:pict>
          </mc:Fallback>
        </mc:AlternateContent>
      </w:r>
    </w:p>
    <w:p w14:paraId="598FA428" w14:textId="5FED3E11" w:rsidR="00385EF1" w:rsidRPr="00385EF1" w:rsidRDefault="00215BEB" w:rsidP="39B4FB48">
      <w:pPr>
        <w:pStyle w:val="BodyText"/>
        <w:rPr>
          <w:lang w:val="en-US"/>
        </w:rPr>
      </w:pPr>
      <w:r w:rsidRPr="00215BEB">
        <w:rPr>
          <w:noProof/>
          <w:lang w:eastAsia="sv-SE"/>
        </w:rPr>
        <mc:AlternateContent>
          <mc:Choice Requires="wps">
            <w:drawing>
              <wp:anchor distT="0" distB="0" distL="114300" distR="114300" simplePos="0" relativeHeight="251760640" behindDoc="0" locked="0" layoutInCell="1" allowOverlap="1" wp14:anchorId="0F90CBF6" wp14:editId="6D62E47B">
                <wp:simplePos x="0" y="0"/>
                <wp:positionH relativeFrom="column">
                  <wp:posOffset>3011336</wp:posOffset>
                </wp:positionH>
                <wp:positionV relativeFrom="paragraph">
                  <wp:posOffset>1213485</wp:posOffset>
                </wp:positionV>
                <wp:extent cx="2395182" cy="143301"/>
                <wp:effectExtent l="0" t="0" r="24765" b="28575"/>
                <wp:wrapNone/>
                <wp:docPr id="6" name="Rectangle 6"/>
                <wp:cNvGraphicFramePr/>
                <a:graphic xmlns:a="http://schemas.openxmlformats.org/drawingml/2006/main">
                  <a:graphicData uri="http://schemas.microsoft.com/office/word/2010/wordprocessingShape">
                    <wps:wsp>
                      <wps:cNvSpPr/>
                      <wps:spPr>
                        <a:xfrm>
                          <a:off x="0" y="0"/>
                          <a:ext cx="2395182" cy="143301"/>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3FED265" id="Rectangle 6" o:spid="_x0000_s1026" style="position:absolute;margin-left:237.1pt;margin-top:95.55pt;width:188.6pt;height:11.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" filled="f" strokecolor="#24a0d8 [3205]" strokeweight=".5pt"/>
            </w:pict>
          </mc:Fallback>
        </mc:AlternateContent>
      </w:r>
      <w:r w:rsidRPr="00215BEB">
        <w:rPr>
          <w:noProof/>
          <w:lang w:eastAsia="sv-SE"/>
        </w:rPr>
        <mc:AlternateContent>
          <mc:Choice Requires="wps">
            <w:drawing>
              <wp:anchor distT="0" distB="0" distL="114300" distR="114300" simplePos="0" relativeHeight="251758592" behindDoc="0" locked="0" layoutInCell="1" allowOverlap="1" wp14:anchorId="16DC5F73" wp14:editId="39D92060">
                <wp:simplePos x="0" y="0"/>
                <wp:positionH relativeFrom="column">
                  <wp:posOffset>1987901</wp:posOffset>
                </wp:positionH>
                <wp:positionV relativeFrom="paragraph">
                  <wp:posOffset>1353707</wp:posOffset>
                </wp:positionV>
                <wp:extent cx="1038367" cy="2123933"/>
                <wp:effectExtent l="38100" t="0" r="28575" b="48260"/>
                <wp:wrapNone/>
                <wp:docPr id="4" name="Straight Arrow Connector 4"/>
                <wp:cNvGraphicFramePr/>
                <a:graphic xmlns:a="http://schemas.openxmlformats.org/drawingml/2006/main">
                  <a:graphicData uri="http://schemas.microsoft.com/office/word/2010/wordprocessingShape">
                    <wps:wsp>
                      <wps:cNvCnPr/>
                      <wps:spPr>
                        <a:xfrm flipV="1">
                          <a:off x="0" y="0"/>
                          <a:ext cx="1038367" cy="2123933"/>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1244B5B" id="Straight Arrow Connector 4" o:spid="_x0000_s1026" type="#_x0000_t32" style="position:absolute;margin-left:156.55pt;margin-top:106.6pt;width:81.75pt;height:167.2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" strokecolor="#24a0d8 [3205]" strokeweight=".5pt">
                <v:stroke startarrow="open"/>
              </v:shape>
            </w:pict>
          </mc:Fallback>
        </mc:AlternateContent>
      </w:r>
      <w:r w:rsidRPr="00215BEB">
        <w:rPr>
          <w:noProof/>
          <w:lang w:eastAsia="sv-SE"/>
        </w:rPr>
        <mc:AlternateContent>
          <mc:Choice Requires="wps">
            <w:drawing>
              <wp:anchor distT="0" distB="0" distL="114300" distR="114300" simplePos="0" relativeHeight="251759616" behindDoc="0" locked="0" layoutInCell="1" allowOverlap="1" wp14:anchorId="6F181C92" wp14:editId="2BEAC24E">
                <wp:simplePos x="0" y="0"/>
                <wp:positionH relativeFrom="column">
                  <wp:posOffset>4944583</wp:posOffset>
                </wp:positionH>
                <wp:positionV relativeFrom="paragraph">
                  <wp:posOffset>1199571</wp:posOffset>
                </wp:positionV>
                <wp:extent cx="158655" cy="1787857"/>
                <wp:effectExtent l="76200" t="0" r="32385" b="60325"/>
                <wp:wrapNone/>
                <wp:docPr id="5" name="Straight Arrow Connector 5"/>
                <wp:cNvGraphicFramePr/>
                <a:graphic xmlns:a="http://schemas.openxmlformats.org/drawingml/2006/main">
                  <a:graphicData uri="http://schemas.microsoft.com/office/word/2010/wordprocessingShape">
                    <wps:wsp>
                      <wps:cNvCnPr/>
                      <wps:spPr>
                        <a:xfrm flipV="1">
                          <a:off x="0" y="0"/>
                          <a:ext cx="158655" cy="1787857"/>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4CC7243" id="Straight Arrow Connector 5" o:spid="_x0000_s1026" type="#_x0000_t32" style="position:absolute;margin-left:389.35pt;margin-top:94.45pt;width:12.5pt;height:140.8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" strokecolor="#e4363e [3208]" strokeweight=".5pt">
                <v:stroke startarrow="open"/>
              </v:shape>
            </w:pict>
          </mc:Fallback>
        </mc:AlternateContent>
      </w:r>
    </w:p>
    <w:sectPr w:rsidR="00385EF1" w:rsidRPr="00385EF1" w:rsidSect="00887BC1">
      <w:headerReference w:type="default" r:id="rId23"/>
      <w:footerReference w:type="default" r:id="rId24"/>
      <w:headerReference w:type="first" r:id="rId25"/>
      <w:footerReference w:type="first" r:id="rId26"/>
      <w:pgSz w:w="11906" w:h="16838" w:code="9"/>
      <w:pgMar w:top="864" w:right="864" w:bottom="864" w:left="864" w:header="648" w:footer="792" w:gutter="0"/>
      <w:pgNumType w:start="1"/>
      <w:cols w:space="708"/>
      <w:titlePg/>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52BEF76E" w16cid:durableId="1E0B5FFC"/>
  <w16cid:commentId w16cid:paraId="668F5562" w16cid:durableId="1E290081"/>
  <w16cid:commentId w16cid:paraId="31B78B0F" w16cid:durableId="44387508"/>
  <w16cid:commentId w16cid:paraId="1DA5FA85" w16cid:durableId="3E0E42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300B4" w14:textId="77777777" w:rsidR="00B90BB3" w:rsidRDefault="00B90BB3" w:rsidP="00AB37AC">
      <w:r>
        <w:separator/>
      </w:r>
    </w:p>
  </w:endnote>
  <w:endnote w:type="continuationSeparator" w:id="0">
    <w:p w14:paraId="78B268EF" w14:textId="77777777" w:rsidR="00B90BB3" w:rsidRDefault="00B90BB3" w:rsidP="00AB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7860BE0C" w14:textId="77777777" w:rsidTr="39B4FB48">
      <w:tc>
        <w:tcPr>
          <w:tcW w:w="3393" w:type="dxa"/>
        </w:tcPr>
        <w:p w14:paraId="3E4DAE56" w14:textId="4402B292" w:rsidR="39B4FB48" w:rsidRDefault="39B4FB48" w:rsidP="39B4FB48">
          <w:pPr>
            <w:pStyle w:val="Header"/>
            <w:ind w:left="-115"/>
          </w:pPr>
        </w:p>
      </w:tc>
      <w:tc>
        <w:tcPr>
          <w:tcW w:w="3393" w:type="dxa"/>
        </w:tcPr>
        <w:p w14:paraId="5F2BD209" w14:textId="59BCEBF6" w:rsidR="39B4FB48" w:rsidRDefault="39B4FB48" w:rsidP="39B4FB48">
          <w:pPr>
            <w:pStyle w:val="Header"/>
            <w:jc w:val="center"/>
          </w:pPr>
        </w:p>
      </w:tc>
      <w:tc>
        <w:tcPr>
          <w:tcW w:w="3393" w:type="dxa"/>
        </w:tcPr>
        <w:p w14:paraId="68232647" w14:textId="0DC38B77" w:rsidR="39B4FB48" w:rsidRDefault="39B4FB48" w:rsidP="39B4FB48">
          <w:pPr>
            <w:pStyle w:val="Header"/>
            <w:ind w:right="-115"/>
            <w:jc w:val="right"/>
          </w:pPr>
        </w:p>
      </w:tc>
    </w:tr>
  </w:tbl>
  <w:p w14:paraId="7EAF1F27" w14:textId="54721B35" w:rsidR="39B4FB48" w:rsidRDefault="39B4FB48" w:rsidP="39B4FB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94"/>
      <w:gridCol w:w="1134"/>
    </w:tblGrid>
    <w:tr w:rsidR="00FE30C1" w14:paraId="483C0011" w14:textId="77777777" w:rsidTr="0097530D">
      <w:tc>
        <w:tcPr>
          <w:tcW w:w="7994" w:type="dxa"/>
        </w:tcPr>
        <w:p w14:paraId="11AC9586" w14:textId="77777777" w:rsidR="00FE30C1" w:rsidRDefault="00FE30C1" w:rsidP="0097530D">
          <w:pPr>
            <w:pStyle w:val="Footer"/>
          </w:pPr>
        </w:p>
      </w:tc>
      <w:tc>
        <w:tcPr>
          <w:tcW w:w="1134" w:type="dxa"/>
          <w:vAlign w:val="bottom"/>
        </w:tcPr>
        <w:p w14:paraId="24F0E2DD" w14:textId="42AD6BE5" w:rsidR="00FE30C1" w:rsidRPr="009E4316" w:rsidRDefault="00FE30C1" w:rsidP="00FE30C1">
          <w:pPr>
            <w:pStyle w:val="Footer"/>
            <w:jc w:val="right"/>
            <w:rPr>
              <w:rStyle w:val="PageNumber"/>
            </w:rPr>
          </w:pPr>
        </w:p>
      </w:tc>
    </w:tr>
  </w:tbl>
  <w:p w14:paraId="40DB6677" w14:textId="77777777" w:rsidR="00FE30C1" w:rsidRPr="00DB69BA" w:rsidRDefault="00FE30C1" w:rsidP="00FE30C1">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764FC" w14:textId="77777777" w:rsidR="00B90BB3" w:rsidRDefault="00B90BB3" w:rsidP="00AB37AC">
      <w:r>
        <w:separator/>
      </w:r>
    </w:p>
  </w:footnote>
  <w:footnote w:type="continuationSeparator" w:id="0">
    <w:p w14:paraId="211D2FA7" w14:textId="77777777" w:rsidR="00B90BB3" w:rsidRDefault="00B90BB3" w:rsidP="00AB37AC">
      <w:r>
        <w:continuationSeparator/>
      </w:r>
    </w:p>
  </w:footnote>
  <w:footnote w:id="1">
    <w:p w14:paraId="385896A7" w14:textId="1E23F553" w:rsidR="00B53290" w:rsidRPr="00B53290" w:rsidRDefault="00B53290">
      <w:pPr>
        <w:pStyle w:val="FootnoteText"/>
        <w:rPr>
          <w:lang w:val="en-US"/>
        </w:rPr>
      </w:pPr>
      <w:r>
        <w:rPr>
          <w:rStyle w:val="FootnoteReference"/>
        </w:rPr>
        <w:footnoteRef/>
      </w:r>
      <w:r w:rsidRPr="00B53290">
        <w:rPr>
          <w:lang w:val="en-US"/>
        </w:rPr>
        <w:t xml:space="preserve"> </w:t>
      </w:r>
      <w:r>
        <w:rPr>
          <w:lang w:val="en-US"/>
        </w:rPr>
        <w:t>I</w:t>
      </w:r>
      <w:r w:rsidRPr="00B53290">
        <w:rPr>
          <w:lang w:val="en-US"/>
        </w:rPr>
        <w:t>ncluded indices: Science Citation Index Expended (SCIE), Social Sciences Citation Index (SSCI), Arts &amp;Humanities Citation Index (AHCI), Conference Proceedings Citation Index -Sciences (CPCI-S) and Conference Proceedings Citation Index -Social Sciences &amp; Humanities (CPCI -SSH)</w:t>
      </w:r>
    </w:p>
  </w:footnote>
  <w:footnote w:id="2">
    <w:p w14:paraId="30EBD474" w14:textId="7EC148C4" w:rsidR="00C347AE" w:rsidRPr="00C347AE" w:rsidRDefault="00C347AE">
      <w:pPr>
        <w:pStyle w:val="FootnoteText"/>
        <w:rPr>
          <w:lang w:val="en-US"/>
        </w:rPr>
      </w:pPr>
      <w:r>
        <w:rPr>
          <w:rStyle w:val="FootnoteReference"/>
        </w:rPr>
        <w:footnoteRef/>
      </w:r>
      <w:r w:rsidRPr="00C347AE">
        <w:rPr>
          <w:lang w:val="en-US"/>
        </w:rPr>
        <w:t xml:space="preserve"> </w:t>
      </w:r>
      <w:r>
        <w:rPr>
          <w:lang w:val="en-US"/>
        </w:rPr>
        <w:t xml:space="preserve">Last year </w:t>
      </w:r>
      <w:r w:rsidR="00A96340">
        <w:rPr>
          <w:lang w:val="en-US"/>
        </w:rPr>
        <w:t xml:space="preserve">with a complete publication record in </w:t>
      </w:r>
      <w:proofErr w:type="spellStart"/>
      <w:r w:rsidR="00A96340">
        <w:rPr>
          <w:lang w:val="en-US"/>
        </w:rPr>
        <w:t>DiVA</w:t>
      </w:r>
      <w:proofErr w:type="spellEnd"/>
      <w:r w:rsidR="00A96340">
        <w:rPr>
          <w:lang w:val="en-US"/>
        </w:rPr>
        <w:t xml:space="preserve"> (usually year of last autumn – 1), with a non-zero count,</w:t>
      </w:r>
      <w:r>
        <w:rPr>
          <w:lang w:val="en-US"/>
        </w:rPr>
        <w:t xml:space="preserve"> for the Total publications number, </w:t>
      </w:r>
      <w:r w:rsidR="009660E4">
        <w:rPr>
          <w:lang w:val="en-US"/>
        </w:rPr>
        <w:t xml:space="preserve">the full period for </w:t>
      </w:r>
      <w:proofErr w:type="spellStart"/>
      <w:r w:rsidR="009660E4">
        <w:rPr>
          <w:lang w:val="en-US"/>
        </w:rPr>
        <w:t>WoS</w:t>
      </w:r>
      <w:proofErr w:type="spellEnd"/>
      <w:r w:rsidR="009660E4">
        <w:rPr>
          <w:lang w:val="en-US"/>
        </w:rPr>
        <w:t xml:space="preserve"> coverage and </w:t>
      </w:r>
      <w:r>
        <w:rPr>
          <w:lang w:val="en-US"/>
        </w:rPr>
        <w:t>last three-year period with an indicator for the other numbers.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22F6C5A9" w14:textId="77777777" w:rsidTr="39B4FB48">
      <w:tc>
        <w:tcPr>
          <w:tcW w:w="3393" w:type="dxa"/>
        </w:tcPr>
        <w:p w14:paraId="7B441584" w14:textId="79B19272" w:rsidR="39B4FB48" w:rsidRDefault="39B4FB48" w:rsidP="39B4FB48">
          <w:pPr>
            <w:pStyle w:val="Header"/>
            <w:ind w:left="-115"/>
          </w:pPr>
        </w:p>
      </w:tc>
      <w:tc>
        <w:tcPr>
          <w:tcW w:w="3393" w:type="dxa"/>
        </w:tcPr>
        <w:p w14:paraId="0E4839AC" w14:textId="7589C16E" w:rsidR="39B4FB48" w:rsidRDefault="39B4FB48" w:rsidP="39B4FB48">
          <w:pPr>
            <w:pStyle w:val="Header"/>
            <w:jc w:val="center"/>
          </w:pPr>
        </w:p>
      </w:tc>
      <w:tc>
        <w:tcPr>
          <w:tcW w:w="3393" w:type="dxa"/>
        </w:tcPr>
        <w:p w14:paraId="25CAA541" w14:textId="432E9064" w:rsidR="39B4FB48" w:rsidRDefault="39B4FB48" w:rsidP="39B4FB48">
          <w:pPr>
            <w:pStyle w:val="Header"/>
            <w:ind w:right="-115"/>
            <w:jc w:val="right"/>
          </w:pPr>
        </w:p>
      </w:tc>
    </w:tr>
  </w:tbl>
  <w:p w14:paraId="0D05CB58" w14:textId="392CD5A0" w:rsidR="39B4FB48" w:rsidRDefault="39B4FB48" w:rsidP="39B4FB4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67E18D77" w14:textId="77777777" w:rsidTr="39B4FB48">
      <w:tc>
        <w:tcPr>
          <w:tcW w:w="3393" w:type="dxa"/>
        </w:tcPr>
        <w:p w14:paraId="39514FFF" w14:textId="0DD4897D" w:rsidR="39B4FB48" w:rsidRDefault="39B4FB48" w:rsidP="39B4FB48">
          <w:pPr>
            <w:pStyle w:val="Header"/>
            <w:ind w:left="-115"/>
          </w:pPr>
        </w:p>
      </w:tc>
      <w:tc>
        <w:tcPr>
          <w:tcW w:w="3393" w:type="dxa"/>
        </w:tcPr>
        <w:p w14:paraId="0054AD4C" w14:textId="04AB2B6B" w:rsidR="39B4FB48" w:rsidRDefault="39B4FB48" w:rsidP="39B4FB48">
          <w:pPr>
            <w:pStyle w:val="Header"/>
            <w:jc w:val="center"/>
          </w:pPr>
        </w:p>
      </w:tc>
      <w:tc>
        <w:tcPr>
          <w:tcW w:w="3393" w:type="dxa"/>
        </w:tcPr>
        <w:p w14:paraId="111D8246" w14:textId="79CCBE97" w:rsidR="39B4FB48" w:rsidRDefault="39B4FB48" w:rsidP="39B4FB48">
          <w:pPr>
            <w:pStyle w:val="Header"/>
            <w:ind w:right="-115"/>
            <w:jc w:val="right"/>
          </w:pPr>
        </w:p>
      </w:tc>
    </w:tr>
  </w:tbl>
  <w:p w14:paraId="0703187B" w14:textId="4E7E587D" w:rsidR="39B4FB48" w:rsidRDefault="39B4FB48" w:rsidP="39B4FB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1D48B74E"/>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4C20190"/>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31A8697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6986C584"/>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BA340F86"/>
    <w:lvl w:ilvl="0">
      <w:start w:val="1"/>
      <w:numFmt w:val="decimal"/>
      <w:lvlText w:val="%1."/>
      <w:lvlJc w:val="left"/>
      <w:pPr>
        <w:tabs>
          <w:tab w:val="num" w:pos="360"/>
        </w:tabs>
        <w:ind w:left="360" w:hanging="360"/>
      </w:pPr>
    </w:lvl>
  </w:abstractNum>
  <w:abstractNum w:abstractNumId="5" w15:restartNumberingAfterBreak="0">
    <w:nsid w:val="01750F89"/>
    <w:multiLevelType w:val="hybridMultilevel"/>
    <w:tmpl w:val="68A8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F026F"/>
    <w:multiLevelType w:val="hybridMultilevel"/>
    <w:tmpl w:val="17C4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72A27"/>
    <w:multiLevelType w:val="hybridMultilevel"/>
    <w:tmpl w:val="5ED69CEA"/>
    <w:lvl w:ilvl="0" w:tplc="E2927C78">
      <w:start w:val="1"/>
      <w:numFmt w:val="bullet"/>
      <w:lvlText w:val=""/>
      <w:lvlJc w:val="left"/>
      <w:pPr>
        <w:ind w:left="720" w:hanging="360"/>
      </w:pPr>
      <w:rPr>
        <w:rFonts w:ascii="Symbol" w:hAnsi="Symbol" w:hint="default"/>
      </w:rPr>
    </w:lvl>
    <w:lvl w:ilvl="1" w:tplc="83887ADC">
      <w:start w:val="1"/>
      <w:numFmt w:val="bullet"/>
      <w:lvlText w:val="o"/>
      <w:lvlJc w:val="left"/>
      <w:pPr>
        <w:ind w:left="1440" w:hanging="360"/>
      </w:pPr>
      <w:rPr>
        <w:rFonts w:ascii="Courier New" w:hAnsi="Courier New" w:cs="Courier New" w:hint="default"/>
      </w:rPr>
    </w:lvl>
    <w:lvl w:ilvl="2" w:tplc="B77EF980">
      <w:start w:val="1"/>
      <w:numFmt w:val="bullet"/>
      <w:pStyle w:val="ListBullet3"/>
      <w:lvlText w:val=""/>
      <w:lvlJc w:val="left"/>
      <w:pPr>
        <w:ind w:left="2160" w:hanging="360"/>
      </w:pPr>
      <w:rPr>
        <w:rFonts w:ascii="Wingdings" w:hAnsi="Wingdings" w:hint="default"/>
      </w:rPr>
    </w:lvl>
    <w:lvl w:ilvl="3" w:tplc="255A78E4" w:tentative="1">
      <w:start w:val="1"/>
      <w:numFmt w:val="bullet"/>
      <w:lvlText w:val=""/>
      <w:lvlJc w:val="left"/>
      <w:pPr>
        <w:ind w:left="2880" w:hanging="360"/>
      </w:pPr>
      <w:rPr>
        <w:rFonts w:ascii="Symbol" w:hAnsi="Symbol" w:hint="default"/>
      </w:rPr>
    </w:lvl>
    <w:lvl w:ilvl="4" w:tplc="68088348" w:tentative="1">
      <w:start w:val="1"/>
      <w:numFmt w:val="bullet"/>
      <w:lvlText w:val="o"/>
      <w:lvlJc w:val="left"/>
      <w:pPr>
        <w:ind w:left="3600" w:hanging="360"/>
      </w:pPr>
      <w:rPr>
        <w:rFonts w:ascii="Courier New" w:hAnsi="Courier New" w:cs="Courier New" w:hint="default"/>
      </w:rPr>
    </w:lvl>
    <w:lvl w:ilvl="5" w:tplc="0AEA26D2" w:tentative="1">
      <w:start w:val="1"/>
      <w:numFmt w:val="bullet"/>
      <w:lvlText w:val=""/>
      <w:lvlJc w:val="left"/>
      <w:pPr>
        <w:ind w:left="4320" w:hanging="360"/>
      </w:pPr>
      <w:rPr>
        <w:rFonts w:ascii="Wingdings" w:hAnsi="Wingdings" w:hint="default"/>
      </w:rPr>
    </w:lvl>
    <w:lvl w:ilvl="6" w:tplc="A00EC936" w:tentative="1">
      <w:start w:val="1"/>
      <w:numFmt w:val="bullet"/>
      <w:lvlText w:val=""/>
      <w:lvlJc w:val="left"/>
      <w:pPr>
        <w:ind w:left="5040" w:hanging="360"/>
      </w:pPr>
      <w:rPr>
        <w:rFonts w:ascii="Symbol" w:hAnsi="Symbol" w:hint="default"/>
      </w:rPr>
    </w:lvl>
    <w:lvl w:ilvl="7" w:tplc="A2D08202" w:tentative="1">
      <w:start w:val="1"/>
      <w:numFmt w:val="bullet"/>
      <w:lvlText w:val="o"/>
      <w:lvlJc w:val="left"/>
      <w:pPr>
        <w:ind w:left="5760" w:hanging="360"/>
      </w:pPr>
      <w:rPr>
        <w:rFonts w:ascii="Courier New" w:hAnsi="Courier New" w:cs="Courier New" w:hint="default"/>
      </w:rPr>
    </w:lvl>
    <w:lvl w:ilvl="8" w:tplc="30022576" w:tentative="1">
      <w:start w:val="1"/>
      <w:numFmt w:val="bullet"/>
      <w:lvlText w:val=""/>
      <w:lvlJc w:val="left"/>
      <w:pPr>
        <w:ind w:left="6480" w:hanging="360"/>
      </w:pPr>
      <w:rPr>
        <w:rFonts w:ascii="Wingdings" w:hAnsi="Wingdings" w:hint="default"/>
      </w:rPr>
    </w:lvl>
  </w:abstractNum>
  <w:abstractNum w:abstractNumId="8" w15:restartNumberingAfterBreak="0">
    <w:nsid w:val="2D610BF1"/>
    <w:multiLevelType w:val="multilevel"/>
    <w:tmpl w:val="9A4E4CEC"/>
    <w:lvl w:ilvl="0">
      <w:start w:val="1"/>
      <w:numFmt w:val="decimal"/>
      <w:pStyle w:val="KTHNumreradlistaNumreradlista"/>
      <w:lvlText w:val="%1."/>
      <w:lvlJc w:val="left"/>
      <w:pPr>
        <w:ind w:left="360" w:hanging="3"/>
      </w:pPr>
      <w:rPr>
        <w:rFonts w:hint="default"/>
      </w:rPr>
    </w:lvl>
    <w:lvl w:ilvl="1">
      <w:start w:val="1"/>
      <w:numFmt w:val="lowerLetter"/>
      <w:pStyle w:val="KTHNumreradlista2Numreradlista2"/>
      <w:lvlText w:val="%2."/>
      <w:lvlJc w:val="left"/>
      <w:pPr>
        <w:ind w:left="1077" w:firstLine="0"/>
      </w:pPr>
      <w:rPr>
        <w:rFonts w:hint="default"/>
      </w:rPr>
    </w:lvl>
    <w:lvl w:ilvl="2">
      <w:start w:val="1"/>
      <w:numFmt w:val="lowerRoman"/>
      <w:pStyle w:val="KTHNumreradlista3Numreradlista3"/>
      <w:lvlText w:val="%3."/>
      <w:lvlJc w:val="left"/>
      <w:pPr>
        <w:ind w:left="1979"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5177B"/>
    <w:multiLevelType w:val="multilevel"/>
    <w:tmpl w:val="32C40BC8"/>
    <w:lvl w:ilvl="0">
      <w:start w:val="1"/>
      <w:numFmt w:val="bullet"/>
      <w:pStyle w:val="KTHPunktlistaPunktlista"/>
      <w:lvlText w:val=""/>
      <w:lvlJc w:val="left"/>
      <w:pPr>
        <w:ind w:left="360" w:hanging="3"/>
      </w:pPr>
      <w:rPr>
        <w:rFonts w:ascii="Symbol" w:hAnsi="Symbol" w:hint="default"/>
        <w:color w:val="auto"/>
      </w:rPr>
    </w:lvl>
    <w:lvl w:ilvl="1">
      <w:start w:val="1"/>
      <w:numFmt w:val="bullet"/>
      <w:pStyle w:val="KTHPunktlista2Punktlista2"/>
      <w:lvlText w:val="o"/>
      <w:lvlJc w:val="left"/>
      <w:pPr>
        <w:tabs>
          <w:tab w:val="num" w:pos="1077"/>
        </w:tabs>
        <w:ind w:left="1077" w:firstLine="0"/>
      </w:pPr>
      <w:rPr>
        <w:rFonts w:ascii="Courier New" w:hAnsi="Courier New" w:hint="default"/>
        <w:color w:val="auto"/>
      </w:rPr>
    </w:lvl>
    <w:lvl w:ilvl="2">
      <w:start w:val="1"/>
      <w:numFmt w:val="bullet"/>
      <w:pStyle w:val="KTHPunktlista3Punktlista3"/>
      <w:lvlText w:val=""/>
      <w:lvlJc w:val="left"/>
      <w:pPr>
        <w:ind w:left="1979" w:firstLine="0"/>
      </w:pPr>
      <w:rPr>
        <w:rFonts w:ascii="Wingdings" w:hAnsi="Wingding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9A40E0F"/>
    <w:multiLevelType w:val="multilevel"/>
    <w:tmpl w:val="11EE27CE"/>
    <w:lvl w:ilvl="0">
      <w:start w:val="1"/>
      <w:numFmt w:val="decimal"/>
      <w:lvlText w:val="%1"/>
      <w:lvlJc w:val="left"/>
      <w:pPr>
        <w:ind w:left="432" w:hanging="432"/>
      </w:pPr>
      <w:rPr>
        <w:rFonts w:hint="default"/>
      </w:rPr>
    </w:lvl>
    <w:lvl w:ilvl="1">
      <w:start w:val="1"/>
      <w:numFmt w:val="decimal"/>
      <w:pStyle w:val="KTHnRubrik2"/>
      <w:lvlText w:val="%1.%2"/>
      <w:lvlJc w:val="left"/>
      <w:pPr>
        <w:ind w:left="576" w:hanging="576"/>
      </w:pPr>
      <w:rPr>
        <w:rFonts w:hint="default"/>
      </w:rPr>
    </w:lvl>
    <w:lvl w:ilvl="2">
      <w:start w:val="1"/>
      <w:numFmt w:val="decimal"/>
      <w:pStyle w:val="KTHnRubrik3"/>
      <w:lvlText w:val="%1.%2.%3"/>
      <w:lvlJc w:val="left"/>
      <w:pPr>
        <w:ind w:left="720" w:hanging="720"/>
      </w:pPr>
      <w:rPr>
        <w:rFonts w:hint="default"/>
      </w:rPr>
    </w:lvl>
    <w:lvl w:ilvl="3">
      <w:start w:val="1"/>
      <w:numFmt w:val="decimal"/>
      <w:pStyle w:val="KTHnRubrik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FC47C00"/>
    <w:multiLevelType w:val="hybridMultilevel"/>
    <w:tmpl w:val="010E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D14AE"/>
    <w:multiLevelType w:val="hybridMultilevel"/>
    <w:tmpl w:val="2DA8DC40"/>
    <w:lvl w:ilvl="0" w:tplc="E8F49202">
      <w:start w:val="1"/>
      <w:numFmt w:val="bullet"/>
      <w:pStyle w:val="ListBullet"/>
      <w:lvlText w:val="o"/>
      <w:lvlJc w:val="left"/>
      <w:pPr>
        <w:ind w:left="1800" w:hanging="360"/>
      </w:pPr>
      <w:rPr>
        <w:rFonts w:ascii="Courier New" w:hAnsi="Courier New"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0"/>
  </w:num>
  <w:num w:numId="4">
    <w:abstractNumId w:val="9"/>
  </w:num>
  <w:num w:numId="5">
    <w:abstractNumId w:val="3"/>
  </w:num>
  <w:num w:numId="6">
    <w:abstractNumId w:val="2"/>
  </w:num>
  <w:num w:numId="7">
    <w:abstractNumId w:val="4"/>
  </w:num>
  <w:num w:numId="8">
    <w:abstractNumId w:val="7"/>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8"/>
    <w:lvlOverride w:ilvl="0">
      <w:lvl w:ilvl="0">
        <w:start w:val="1"/>
        <w:numFmt w:val="decimal"/>
        <w:pStyle w:val="KTHNumreradlistaNumreradlista"/>
        <w:lvlText w:val="%1."/>
        <w:lvlJc w:val="left"/>
        <w:pPr>
          <w:ind w:left="360" w:hanging="3"/>
        </w:pPr>
        <w:rPr>
          <w:rFonts w:hint="default"/>
        </w:rPr>
      </w:lvl>
    </w:lvlOverride>
    <w:lvlOverride w:ilvl="1">
      <w:lvl w:ilvl="1">
        <w:start w:val="1"/>
        <w:numFmt w:val="lowerLetter"/>
        <w:pStyle w:val="KTHNumreradlista2Numreradlista2"/>
        <w:lvlText w:val="%2."/>
        <w:lvlJc w:val="left"/>
        <w:pPr>
          <w:tabs>
            <w:tab w:val="num" w:pos="1077"/>
          </w:tabs>
          <w:ind w:left="1077" w:firstLine="0"/>
        </w:pPr>
        <w:rPr>
          <w:rFonts w:hint="default"/>
        </w:rPr>
      </w:lvl>
    </w:lvlOverride>
    <w:lvlOverride w:ilvl="2">
      <w:lvl w:ilvl="2">
        <w:start w:val="1"/>
        <w:numFmt w:val="lowerRoman"/>
        <w:pStyle w:val="KTHNumreradlista3Numreradlista3"/>
        <w:lvlText w:val="%3."/>
        <w:lvlJc w:val="left"/>
        <w:pPr>
          <w:ind w:left="357" w:firstLine="162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11"/>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7F"/>
    <w:rsid w:val="00006E18"/>
    <w:rsid w:val="00011F13"/>
    <w:rsid w:val="000230A4"/>
    <w:rsid w:val="00037A26"/>
    <w:rsid w:val="00044AB5"/>
    <w:rsid w:val="000762C9"/>
    <w:rsid w:val="00077308"/>
    <w:rsid w:val="000912C3"/>
    <w:rsid w:val="000925F4"/>
    <w:rsid w:val="00095E89"/>
    <w:rsid w:val="0009711D"/>
    <w:rsid w:val="000974D8"/>
    <w:rsid w:val="000B4D37"/>
    <w:rsid w:val="000B551F"/>
    <w:rsid w:val="000C2AD4"/>
    <w:rsid w:val="000C6183"/>
    <w:rsid w:val="000F0D78"/>
    <w:rsid w:val="00101D98"/>
    <w:rsid w:val="00104AF6"/>
    <w:rsid w:val="00125B38"/>
    <w:rsid w:val="00125CA2"/>
    <w:rsid w:val="00125E14"/>
    <w:rsid w:val="0014126E"/>
    <w:rsid w:val="00144325"/>
    <w:rsid w:val="001447A0"/>
    <w:rsid w:val="00153D22"/>
    <w:rsid w:val="00160F27"/>
    <w:rsid w:val="0016202C"/>
    <w:rsid w:val="001621F9"/>
    <w:rsid w:val="001746D8"/>
    <w:rsid w:val="00177423"/>
    <w:rsid w:val="00177DB3"/>
    <w:rsid w:val="00181881"/>
    <w:rsid w:val="00182CF8"/>
    <w:rsid w:val="00185DF1"/>
    <w:rsid w:val="0018642A"/>
    <w:rsid w:val="0019773D"/>
    <w:rsid w:val="001A7917"/>
    <w:rsid w:val="001F0432"/>
    <w:rsid w:val="001F3547"/>
    <w:rsid w:val="0021357F"/>
    <w:rsid w:val="002147C8"/>
    <w:rsid w:val="00215BEB"/>
    <w:rsid w:val="002179BC"/>
    <w:rsid w:val="002201A1"/>
    <w:rsid w:val="00243067"/>
    <w:rsid w:val="002566AC"/>
    <w:rsid w:val="00261F4F"/>
    <w:rsid w:val="002720B4"/>
    <w:rsid w:val="002749BA"/>
    <w:rsid w:val="0029574B"/>
    <w:rsid w:val="002A115A"/>
    <w:rsid w:val="002B5827"/>
    <w:rsid w:val="002D2F8C"/>
    <w:rsid w:val="002D6993"/>
    <w:rsid w:val="002D78C8"/>
    <w:rsid w:val="002E47D4"/>
    <w:rsid w:val="003043D3"/>
    <w:rsid w:val="00310604"/>
    <w:rsid w:val="00314F2A"/>
    <w:rsid w:val="00325742"/>
    <w:rsid w:val="00326A21"/>
    <w:rsid w:val="00341552"/>
    <w:rsid w:val="0034340F"/>
    <w:rsid w:val="003435B0"/>
    <w:rsid w:val="00350056"/>
    <w:rsid w:val="0035043D"/>
    <w:rsid w:val="003506BB"/>
    <w:rsid w:val="00351E53"/>
    <w:rsid w:val="00352596"/>
    <w:rsid w:val="00383258"/>
    <w:rsid w:val="00385EF1"/>
    <w:rsid w:val="00386EDB"/>
    <w:rsid w:val="00393F4B"/>
    <w:rsid w:val="00395A3A"/>
    <w:rsid w:val="003A221F"/>
    <w:rsid w:val="003A5C57"/>
    <w:rsid w:val="003B0E74"/>
    <w:rsid w:val="003B55F6"/>
    <w:rsid w:val="003C2F64"/>
    <w:rsid w:val="003C5C7A"/>
    <w:rsid w:val="003D5E50"/>
    <w:rsid w:val="003F0FAA"/>
    <w:rsid w:val="003F100A"/>
    <w:rsid w:val="003F35E7"/>
    <w:rsid w:val="00404134"/>
    <w:rsid w:val="004236B8"/>
    <w:rsid w:val="00431CBA"/>
    <w:rsid w:val="004442FD"/>
    <w:rsid w:val="00445441"/>
    <w:rsid w:val="004613CB"/>
    <w:rsid w:val="0046308B"/>
    <w:rsid w:val="00464643"/>
    <w:rsid w:val="0047625F"/>
    <w:rsid w:val="00484AB4"/>
    <w:rsid w:val="00485D80"/>
    <w:rsid w:val="00487F98"/>
    <w:rsid w:val="004A3440"/>
    <w:rsid w:val="004B5D0B"/>
    <w:rsid w:val="004F270B"/>
    <w:rsid w:val="0050122D"/>
    <w:rsid w:val="0050160D"/>
    <w:rsid w:val="00501EEF"/>
    <w:rsid w:val="00516DE4"/>
    <w:rsid w:val="00523FF5"/>
    <w:rsid w:val="00527D0B"/>
    <w:rsid w:val="00535EB1"/>
    <w:rsid w:val="00544F7A"/>
    <w:rsid w:val="00547786"/>
    <w:rsid w:val="00547E65"/>
    <w:rsid w:val="005505C4"/>
    <w:rsid w:val="005513C9"/>
    <w:rsid w:val="00552E5C"/>
    <w:rsid w:val="00557FB3"/>
    <w:rsid w:val="0056140E"/>
    <w:rsid w:val="00571A79"/>
    <w:rsid w:val="0057553D"/>
    <w:rsid w:val="005B6476"/>
    <w:rsid w:val="005B665F"/>
    <w:rsid w:val="005C6F20"/>
    <w:rsid w:val="005D266C"/>
    <w:rsid w:val="005E6555"/>
    <w:rsid w:val="005F5AD3"/>
    <w:rsid w:val="005F7EC9"/>
    <w:rsid w:val="00611DEC"/>
    <w:rsid w:val="00614889"/>
    <w:rsid w:val="00620CDE"/>
    <w:rsid w:val="00621A30"/>
    <w:rsid w:val="00624B23"/>
    <w:rsid w:val="00625D04"/>
    <w:rsid w:val="006279BD"/>
    <w:rsid w:val="00634242"/>
    <w:rsid w:val="006574CC"/>
    <w:rsid w:val="006670A3"/>
    <w:rsid w:val="00685A15"/>
    <w:rsid w:val="00692949"/>
    <w:rsid w:val="006A7494"/>
    <w:rsid w:val="006B558D"/>
    <w:rsid w:val="006C14F7"/>
    <w:rsid w:val="006C3154"/>
    <w:rsid w:val="006F4335"/>
    <w:rsid w:val="00700A2F"/>
    <w:rsid w:val="00711FEE"/>
    <w:rsid w:val="007146EE"/>
    <w:rsid w:val="007173A7"/>
    <w:rsid w:val="00717820"/>
    <w:rsid w:val="00725BCC"/>
    <w:rsid w:val="00730430"/>
    <w:rsid w:val="00742BCE"/>
    <w:rsid w:val="00743648"/>
    <w:rsid w:val="00753B88"/>
    <w:rsid w:val="0075446D"/>
    <w:rsid w:val="007649B5"/>
    <w:rsid w:val="00766FCD"/>
    <w:rsid w:val="00767207"/>
    <w:rsid w:val="007835A7"/>
    <w:rsid w:val="00792464"/>
    <w:rsid w:val="00794E89"/>
    <w:rsid w:val="00796CA9"/>
    <w:rsid w:val="007A533D"/>
    <w:rsid w:val="007B03F4"/>
    <w:rsid w:val="007C7D50"/>
    <w:rsid w:val="007F3C19"/>
    <w:rsid w:val="007F61AD"/>
    <w:rsid w:val="007F67AA"/>
    <w:rsid w:val="007F7FA3"/>
    <w:rsid w:val="00806647"/>
    <w:rsid w:val="00820B34"/>
    <w:rsid w:val="00825507"/>
    <w:rsid w:val="00827E8E"/>
    <w:rsid w:val="00835518"/>
    <w:rsid w:val="008408F1"/>
    <w:rsid w:val="00851697"/>
    <w:rsid w:val="0085774A"/>
    <w:rsid w:val="00863257"/>
    <w:rsid w:val="00873303"/>
    <w:rsid w:val="00874296"/>
    <w:rsid w:val="00874D04"/>
    <w:rsid w:val="00875A7C"/>
    <w:rsid w:val="008770D3"/>
    <w:rsid w:val="008815CA"/>
    <w:rsid w:val="008822FA"/>
    <w:rsid w:val="00887BC1"/>
    <w:rsid w:val="00891C21"/>
    <w:rsid w:val="008A70CA"/>
    <w:rsid w:val="008C3203"/>
    <w:rsid w:val="008C5FB5"/>
    <w:rsid w:val="008D2EEA"/>
    <w:rsid w:val="008E1644"/>
    <w:rsid w:val="008E3510"/>
    <w:rsid w:val="008E4593"/>
    <w:rsid w:val="008F291C"/>
    <w:rsid w:val="00903650"/>
    <w:rsid w:val="00906CAE"/>
    <w:rsid w:val="00916344"/>
    <w:rsid w:val="00922FFA"/>
    <w:rsid w:val="00925267"/>
    <w:rsid w:val="009361E7"/>
    <w:rsid w:val="00943ED9"/>
    <w:rsid w:val="009476C5"/>
    <w:rsid w:val="00965454"/>
    <w:rsid w:val="009660E4"/>
    <w:rsid w:val="009759D6"/>
    <w:rsid w:val="00981197"/>
    <w:rsid w:val="009A3428"/>
    <w:rsid w:val="009A59C3"/>
    <w:rsid w:val="009B3DCF"/>
    <w:rsid w:val="009C3B5C"/>
    <w:rsid w:val="009D3C14"/>
    <w:rsid w:val="009E38A2"/>
    <w:rsid w:val="009F1CD5"/>
    <w:rsid w:val="009F2646"/>
    <w:rsid w:val="00A0049D"/>
    <w:rsid w:val="00A011CC"/>
    <w:rsid w:val="00A23FB7"/>
    <w:rsid w:val="00A36421"/>
    <w:rsid w:val="00A37248"/>
    <w:rsid w:val="00A506FD"/>
    <w:rsid w:val="00A766A9"/>
    <w:rsid w:val="00A77340"/>
    <w:rsid w:val="00A77E13"/>
    <w:rsid w:val="00A80E5D"/>
    <w:rsid w:val="00A80EDB"/>
    <w:rsid w:val="00A833EA"/>
    <w:rsid w:val="00A908A6"/>
    <w:rsid w:val="00A91665"/>
    <w:rsid w:val="00A95392"/>
    <w:rsid w:val="00A96340"/>
    <w:rsid w:val="00AA3946"/>
    <w:rsid w:val="00AB1B7D"/>
    <w:rsid w:val="00AB37AC"/>
    <w:rsid w:val="00AB5D2D"/>
    <w:rsid w:val="00AB652A"/>
    <w:rsid w:val="00AC330E"/>
    <w:rsid w:val="00AC6996"/>
    <w:rsid w:val="00AD3F85"/>
    <w:rsid w:val="00AD6B23"/>
    <w:rsid w:val="00AE299D"/>
    <w:rsid w:val="00AF0371"/>
    <w:rsid w:val="00B02309"/>
    <w:rsid w:val="00B1246A"/>
    <w:rsid w:val="00B1427E"/>
    <w:rsid w:val="00B273C1"/>
    <w:rsid w:val="00B27536"/>
    <w:rsid w:val="00B40205"/>
    <w:rsid w:val="00B411DA"/>
    <w:rsid w:val="00B5121A"/>
    <w:rsid w:val="00B53290"/>
    <w:rsid w:val="00B53977"/>
    <w:rsid w:val="00B90528"/>
    <w:rsid w:val="00B90BB3"/>
    <w:rsid w:val="00BA51F3"/>
    <w:rsid w:val="00BB2DBA"/>
    <w:rsid w:val="00BC4299"/>
    <w:rsid w:val="00BC64D7"/>
    <w:rsid w:val="00BD10EE"/>
    <w:rsid w:val="00BE4113"/>
    <w:rsid w:val="00BF0F06"/>
    <w:rsid w:val="00BF4ECD"/>
    <w:rsid w:val="00BF51EE"/>
    <w:rsid w:val="00BF6744"/>
    <w:rsid w:val="00C06690"/>
    <w:rsid w:val="00C10E66"/>
    <w:rsid w:val="00C25A8E"/>
    <w:rsid w:val="00C347AE"/>
    <w:rsid w:val="00C46B7C"/>
    <w:rsid w:val="00C65034"/>
    <w:rsid w:val="00C65301"/>
    <w:rsid w:val="00C677B7"/>
    <w:rsid w:val="00C71FAA"/>
    <w:rsid w:val="00C81A18"/>
    <w:rsid w:val="00C827BB"/>
    <w:rsid w:val="00C87FA2"/>
    <w:rsid w:val="00C903C5"/>
    <w:rsid w:val="00C97C63"/>
    <w:rsid w:val="00CA7DD7"/>
    <w:rsid w:val="00CC0AFB"/>
    <w:rsid w:val="00CD18C9"/>
    <w:rsid w:val="00CD6B0A"/>
    <w:rsid w:val="00CE065B"/>
    <w:rsid w:val="00CE2AE4"/>
    <w:rsid w:val="00CE2B6F"/>
    <w:rsid w:val="00CF3183"/>
    <w:rsid w:val="00D00210"/>
    <w:rsid w:val="00D01302"/>
    <w:rsid w:val="00D2245B"/>
    <w:rsid w:val="00D26F2A"/>
    <w:rsid w:val="00D33A3A"/>
    <w:rsid w:val="00D478A4"/>
    <w:rsid w:val="00D7761D"/>
    <w:rsid w:val="00DA13F3"/>
    <w:rsid w:val="00DA2890"/>
    <w:rsid w:val="00DA5698"/>
    <w:rsid w:val="00DC0E81"/>
    <w:rsid w:val="00DC390A"/>
    <w:rsid w:val="00DF1DFA"/>
    <w:rsid w:val="00E13984"/>
    <w:rsid w:val="00E179F1"/>
    <w:rsid w:val="00E37F8B"/>
    <w:rsid w:val="00E42144"/>
    <w:rsid w:val="00E437CA"/>
    <w:rsid w:val="00E61ED9"/>
    <w:rsid w:val="00E61FE7"/>
    <w:rsid w:val="00E711F2"/>
    <w:rsid w:val="00E83255"/>
    <w:rsid w:val="00E85745"/>
    <w:rsid w:val="00EA398E"/>
    <w:rsid w:val="00EB07F4"/>
    <w:rsid w:val="00EB1D22"/>
    <w:rsid w:val="00EC1F8F"/>
    <w:rsid w:val="00ED06DE"/>
    <w:rsid w:val="00EF0333"/>
    <w:rsid w:val="00EF1D64"/>
    <w:rsid w:val="00EF7E92"/>
    <w:rsid w:val="00F14082"/>
    <w:rsid w:val="00F20C20"/>
    <w:rsid w:val="00F32C86"/>
    <w:rsid w:val="00F57388"/>
    <w:rsid w:val="00F8144D"/>
    <w:rsid w:val="00F8289A"/>
    <w:rsid w:val="00F86F35"/>
    <w:rsid w:val="00F91257"/>
    <w:rsid w:val="00F94E56"/>
    <w:rsid w:val="00FA2711"/>
    <w:rsid w:val="00FC0EBB"/>
    <w:rsid w:val="00FC5FBC"/>
    <w:rsid w:val="00FE30C1"/>
    <w:rsid w:val="00FE39D2"/>
    <w:rsid w:val="00FE3A70"/>
    <w:rsid w:val="00FF2B37"/>
    <w:rsid w:val="00FF337B"/>
    <w:rsid w:val="00FF4B42"/>
    <w:rsid w:val="00FF7245"/>
    <w:rsid w:val="34AA0F3A"/>
    <w:rsid w:val="39B4FB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0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sv-SE" w:eastAsia="en-US" w:bidi="ar-SA"/>
      </w:rPr>
    </w:rPrDefault>
    <w:pPrDefault/>
  </w:docDefaults>
  <w:latentStyles w:defLockedState="0" w:defUIPriority="99" w:defSemiHidden="0" w:defUnhideWhenUsed="0" w:defQFormat="0" w:count="371">
    <w:lsdException w:name="Normal" w:uiPriority="0"/>
    <w:lsdException w:name="heading 1" w:uiPriority="3" w:qFormat="1"/>
    <w:lsdException w:name="heading 2" w:uiPriority="3" w:qFormat="1"/>
    <w:lsdException w:name="heading 3" w:uiPriority="3" w:qFormat="1"/>
    <w:lsdException w:name="heading 4" w:uiPriority="3"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iPriority="8" w:unhideWhenUsed="1"/>
    <w:lsdException w:name="index heading" w:semiHidden="1" w:unhideWhenUsed="1"/>
    <w:lsdException w:name="caption" w:semiHidden="1" w:uiPriority="35" w:unhideWhenUsed="1" w:qFormat="1"/>
    <w:lsdException w:name="table of figures" w:semiHidden="1" w:unhideWhenUsed="1"/>
    <w:lsdException w:name="envelope address" w:uiPriority="7"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uiPriority="5" w:unhideWhenUsed="1"/>
    <w:lsdException w:name="List Bullet 3" w:uiPriority="5"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2B37"/>
  </w:style>
  <w:style w:type="paragraph" w:styleId="Heading1">
    <w:name w:val="heading 1"/>
    <w:aliases w:val="KTH Rubrik 1"/>
    <w:basedOn w:val="Normal"/>
    <w:next w:val="BodyText"/>
    <w:link w:val="Heading1Char"/>
    <w:uiPriority w:val="6"/>
    <w:qFormat/>
    <w:rsid w:val="003C5C7A"/>
    <w:pPr>
      <w:keepNext/>
      <w:keepLines/>
      <w:spacing w:before="240" w:after="240" w:line="280" w:lineRule="atLeast"/>
      <w:outlineLvl w:val="0"/>
    </w:pPr>
    <w:rPr>
      <w:rFonts w:asciiTheme="majorHAnsi" w:eastAsiaTheme="majorEastAsia" w:hAnsiTheme="majorHAnsi" w:cstheme="majorBidi"/>
      <w:b/>
      <w:bCs/>
      <w:sz w:val="24"/>
      <w:szCs w:val="28"/>
    </w:rPr>
  </w:style>
  <w:style w:type="paragraph" w:styleId="Heading2">
    <w:name w:val="heading 2"/>
    <w:aliases w:val="KTH Rubrik 2"/>
    <w:basedOn w:val="Normal"/>
    <w:next w:val="BodyText"/>
    <w:link w:val="Heading2Char"/>
    <w:uiPriority w:val="6"/>
    <w:qFormat/>
    <w:rsid w:val="003C5C7A"/>
    <w:pPr>
      <w:keepNext/>
      <w:keepLines/>
      <w:spacing w:before="240" w:after="80" w:line="260" w:lineRule="atLeast"/>
      <w:outlineLvl w:val="1"/>
    </w:pPr>
    <w:rPr>
      <w:rFonts w:asciiTheme="majorHAnsi" w:eastAsiaTheme="majorEastAsia" w:hAnsiTheme="majorHAnsi" w:cstheme="majorBidi"/>
      <w:b/>
      <w:bCs/>
      <w:szCs w:val="26"/>
    </w:rPr>
  </w:style>
  <w:style w:type="paragraph" w:styleId="Heading3">
    <w:name w:val="heading 3"/>
    <w:aliases w:val="KTH Rubrik 3"/>
    <w:basedOn w:val="Normal"/>
    <w:next w:val="BodyText"/>
    <w:link w:val="Heading3Char"/>
    <w:uiPriority w:val="6"/>
    <w:qFormat/>
    <w:rsid w:val="003C5C7A"/>
    <w:pPr>
      <w:keepNext/>
      <w:keepLines/>
      <w:spacing w:before="240" w:after="60" w:line="260" w:lineRule="atLeast"/>
      <w:outlineLvl w:val="2"/>
    </w:pPr>
    <w:rPr>
      <w:rFonts w:asciiTheme="majorHAnsi" w:eastAsiaTheme="majorEastAsia" w:hAnsiTheme="majorHAnsi" w:cstheme="majorBidi"/>
      <w:bCs/>
    </w:rPr>
  </w:style>
  <w:style w:type="paragraph" w:styleId="Heading4">
    <w:name w:val="heading 4"/>
    <w:aliases w:val="KTH Rubrik 4"/>
    <w:basedOn w:val="Normal"/>
    <w:next w:val="BodyText"/>
    <w:link w:val="Heading4Char"/>
    <w:uiPriority w:val="6"/>
    <w:qFormat/>
    <w:rsid w:val="003C5C7A"/>
    <w:pPr>
      <w:keepNext/>
      <w:keepLines/>
      <w:spacing w:before="240" w:after="40" w:line="260" w:lineRule="atLeast"/>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qFormat/>
    <w:rsid w:val="00611DEC"/>
    <w:pPr>
      <w:keepNext/>
      <w:keepLines/>
      <w:numPr>
        <w:ilvl w:val="4"/>
        <w:numId w:val="11"/>
      </w:numPr>
      <w:spacing w:before="200"/>
      <w:outlineLvl w:val="4"/>
    </w:pPr>
    <w:rPr>
      <w:rFonts w:asciiTheme="majorHAnsi" w:eastAsiaTheme="majorEastAsia" w:hAnsiTheme="majorHAnsi" w:cstheme="majorBidi"/>
      <w:color w:val="0C2952" w:themeColor="accent1" w:themeShade="7F"/>
    </w:rPr>
  </w:style>
  <w:style w:type="paragraph" w:styleId="Heading6">
    <w:name w:val="heading 6"/>
    <w:basedOn w:val="Normal"/>
    <w:next w:val="Normal"/>
    <w:link w:val="Heading6Char"/>
    <w:uiPriority w:val="9"/>
    <w:semiHidden/>
    <w:qFormat/>
    <w:rsid w:val="00611DEC"/>
    <w:pPr>
      <w:keepNext/>
      <w:keepLines/>
      <w:numPr>
        <w:ilvl w:val="5"/>
        <w:numId w:val="11"/>
      </w:numPr>
      <w:spacing w:before="200"/>
      <w:outlineLvl w:val="5"/>
    </w:pPr>
    <w:rPr>
      <w:rFonts w:asciiTheme="majorHAnsi" w:eastAsiaTheme="majorEastAsia" w:hAnsiTheme="majorHAnsi" w:cstheme="majorBidi"/>
      <w:i/>
      <w:iCs/>
      <w:color w:val="0C2952" w:themeColor="accent1" w:themeShade="7F"/>
    </w:rPr>
  </w:style>
  <w:style w:type="paragraph" w:styleId="Heading7">
    <w:name w:val="heading 7"/>
    <w:basedOn w:val="Normal"/>
    <w:next w:val="Normal"/>
    <w:link w:val="Heading7Char"/>
    <w:uiPriority w:val="9"/>
    <w:semiHidden/>
    <w:qFormat/>
    <w:rsid w:val="00611DE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11DEC"/>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qFormat/>
    <w:rsid w:val="00611DEC"/>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KTH Brödtext"/>
    <w:basedOn w:val="Normal"/>
    <w:link w:val="BodyTextChar"/>
    <w:qFormat/>
    <w:rsid w:val="003C5C7A"/>
    <w:pPr>
      <w:spacing w:after="240" w:line="260" w:lineRule="atLeast"/>
    </w:pPr>
  </w:style>
  <w:style w:type="character" w:customStyle="1" w:styleId="BodyTextChar">
    <w:name w:val="Body Text Char"/>
    <w:aliases w:val="KTH Brödtext Char"/>
    <w:basedOn w:val="DefaultParagraphFont"/>
    <w:link w:val="BodyText"/>
    <w:rsid w:val="00E61ED9"/>
  </w:style>
  <w:style w:type="paragraph" w:styleId="BodyText2">
    <w:name w:val="Body Text 2"/>
    <w:aliases w:val="KTH Brödtext 2"/>
    <w:basedOn w:val="BodyText"/>
    <w:link w:val="BodyText2Char"/>
    <w:uiPriority w:val="4"/>
    <w:rsid w:val="003C5C7A"/>
    <w:pPr>
      <w:ind w:firstLine="357"/>
    </w:pPr>
  </w:style>
  <w:style w:type="character" w:customStyle="1" w:styleId="BodyText2Char">
    <w:name w:val="Body Text 2 Char"/>
    <w:aliases w:val="KTH Brödtext 2 Char"/>
    <w:basedOn w:val="DefaultParagraphFont"/>
    <w:link w:val="BodyText2"/>
    <w:uiPriority w:val="4"/>
    <w:rsid w:val="00E61ED9"/>
  </w:style>
  <w:style w:type="character" w:customStyle="1" w:styleId="Heading1Char">
    <w:name w:val="Heading 1 Char"/>
    <w:aliases w:val="KTH Rubrik 1 Char"/>
    <w:basedOn w:val="DefaultParagraphFont"/>
    <w:link w:val="Heading1"/>
    <w:uiPriority w:val="6"/>
    <w:rsid w:val="00FF2B37"/>
    <w:rPr>
      <w:rFonts w:asciiTheme="majorHAnsi" w:eastAsiaTheme="majorEastAsia" w:hAnsiTheme="majorHAnsi" w:cstheme="majorBidi"/>
      <w:b/>
      <w:bCs/>
      <w:sz w:val="24"/>
      <w:szCs w:val="28"/>
    </w:rPr>
  </w:style>
  <w:style w:type="character" w:customStyle="1" w:styleId="Heading2Char">
    <w:name w:val="Heading 2 Char"/>
    <w:aliases w:val="KTH Rubrik 2 Char"/>
    <w:basedOn w:val="DefaultParagraphFont"/>
    <w:link w:val="Heading2"/>
    <w:uiPriority w:val="6"/>
    <w:rsid w:val="00FF2B37"/>
    <w:rPr>
      <w:rFonts w:asciiTheme="majorHAnsi" w:eastAsiaTheme="majorEastAsia" w:hAnsiTheme="majorHAnsi" w:cstheme="majorBidi"/>
      <w:b/>
      <w:bCs/>
      <w:szCs w:val="26"/>
    </w:rPr>
  </w:style>
  <w:style w:type="character" w:customStyle="1" w:styleId="Heading3Char">
    <w:name w:val="Heading 3 Char"/>
    <w:aliases w:val="KTH Rubrik 3 Char"/>
    <w:basedOn w:val="DefaultParagraphFont"/>
    <w:link w:val="Heading3"/>
    <w:uiPriority w:val="6"/>
    <w:rsid w:val="00FF2B37"/>
    <w:rPr>
      <w:rFonts w:asciiTheme="majorHAnsi" w:eastAsiaTheme="majorEastAsia" w:hAnsiTheme="majorHAnsi" w:cstheme="majorBidi"/>
      <w:bCs/>
    </w:rPr>
  </w:style>
  <w:style w:type="character" w:customStyle="1" w:styleId="Heading4Char">
    <w:name w:val="Heading 4 Char"/>
    <w:aliases w:val="KTH Rubrik 4 Char"/>
    <w:basedOn w:val="DefaultParagraphFont"/>
    <w:link w:val="Heading4"/>
    <w:uiPriority w:val="6"/>
    <w:rsid w:val="00FF2B37"/>
    <w:rPr>
      <w:rFonts w:asciiTheme="majorHAnsi" w:eastAsiaTheme="majorEastAsia" w:hAnsiTheme="majorHAnsi" w:cstheme="majorBidi"/>
      <w:bCs/>
      <w:i/>
      <w:iCs/>
    </w:rPr>
  </w:style>
  <w:style w:type="paragraph" w:styleId="Title">
    <w:name w:val="Title"/>
    <w:aliases w:val="KTH Rubrik"/>
    <w:basedOn w:val="Normal"/>
    <w:next w:val="Subtitle"/>
    <w:link w:val="TitleChar"/>
    <w:uiPriority w:val="1"/>
    <w:rsid w:val="0057553D"/>
    <w:pPr>
      <w:spacing w:after="480" w:line="600" w:lineRule="atLeast"/>
    </w:pPr>
    <w:rPr>
      <w:rFonts w:asciiTheme="majorHAnsi" w:eastAsiaTheme="majorEastAsia" w:hAnsiTheme="majorHAnsi" w:cstheme="majorBidi"/>
      <w:b/>
      <w:spacing w:val="5"/>
      <w:kern w:val="28"/>
      <w:sz w:val="56"/>
      <w:szCs w:val="52"/>
    </w:rPr>
  </w:style>
  <w:style w:type="character" w:customStyle="1" w:styleId="TitleChar">
    <w:name w:val="Title Char"/>
    <w:aliases w:val="KTH Rubrik Char"/>
    <w:basedOn w:val="DefaultParagraphFont"/>
    <w:link w:val="Title"/>
    <w:uiPriority w:val="1"/>
    <w:rsid w:val="00753B88"/>
    <w:rPr>
      <w:rFonts w:asciiTheme="majorHAnsi" w:eastAsiaTheme="majorEastAsia" w:hAnsiTheme="majorHAnsi" w:cstheme="majorBidi"/>
      <w:b/>
      <w:spacing w:val="5"/>
      <w:kern w:val="28"/>
      <w:sz w:val="56"/>
      <w:szCs w:val="52"/>
    </w:rPr>
  </w:style>
  <w:style w:type="paragraph" w:customStyle="1" w:styleId="KTHTitel">
    <w:name w:val="KTH Titel"/>
    <w:basedOn w:val="Normal"/>
    <w:next w:val="BodyText"/>
    <w:uiPriority w:val="2"/>
    <w:qFormat/>
    <w:rsid w:val="00E13984"/>
    <w:pPr>
      <w:spacing w:after="120" w:line="320" w:lineRule="atLeast"/>
    </w:pPr>
    <w:rPr>
      <w:rFonts w:asciiTheme="majorHAnsi" w:hAnsiTheme="majorHAnsi"/>
      <w:b/>
      <w:sz w:val="28"/>
    </w:rPr>
  </w:style>
  <w:style w:type="paragraph" w:styleId="Subtitle">
    <w:name w:val="Subtitle"/>
    <w:aliases w:val="KTH Underrubrik"/>
    <w:basedOn w:val="Normal"/>
    <w:next w:val="BodyText"/>
    <w:link w:val="SubtitleChar"/>
    <w:uiPriority w:val="1"/>
    <w:rsid w:val="00A77340"/>
    <w:pPr>
      <w:numPr>
        <w:ilvl w:val="1"/>
      </w:numPr>
      <w:spacing w:after="480" w:line="380" w:lineRule="atLeast"/>
    </w:pPr>
    <w:rPr>
      <w:rFonts w:asciiTheme="majorHAnsi" w:eastAsiaTheme="majorEastAsia" w:hAnsiTheme="majorHAnsi" w:cstheme="majorBidi"/>
      <w:iCs/>
      <w:spacing w:val="15"/>
      <w:sz w:val="32"/>
      <w:szCs w:val="24"/>
    </w:rPr>
  </w:style>
  <w:style w:type="character" w:customStyle="1" w:styleId="SubtitleChar">
    <w:name w:val="Subtitle Char"/>
    <w:aliases w:val="KTH Underrubrik Char"/>
    <w:basedOn w:val="DefaultParagraphFont"/>
    <w:link w:val="Subtitle"/>
    <w:uiPriority w:val="1"/>
    <w:rsid w:val="00753B88"/>
    <w:rPr>
      <w:rFonts w:asciiTheme="majorHAnsi" w:eastAsiaTheme="majorEastAsia" w:hAnsiTheme="majorHAnsi" w:cstheme="majorBidi"/>
      <w:iCs/>
      <w:spacing w:val="15"/>
      <w:sz w:val="32"/>
      <w:szCs w:val="24"/>
    </w:rPr>
  </w:style>
  <w:style w:type="paragraph" w:customStyle="1" w:styleId="KTHPunktlistaPunktlista">
    <w:name w:val="KTH Punktlista  (Punktlista)"/>
    <w:basedOn w:val="Normal"/>
    <w:uiPriority w:val="5"/>
    <w:qFormat/>
    <w:rsid w:val="00BF6744"/>
    <w:pPr>
      <w:numPr>
        <w:numId w:val="4"/>
      </w:numPr>
      <w:spacing w:before="60" w:after="60" w:line="260" w:lineRule="atLeast"/>
      <w:ind w:left="720" w:hanging="360"/>
    </w:pPr>
    <w:rPr>
      <w:sz w:val="18"/>
    </w:rPr>
  </w:style>
  <w:style w:type="paragraph" w:customStyle="1" w:styleId="KTHPunktlista2Punktlista2">
    <w:name w:val="KTH Punktlista 2  (Punktlista 2)"/>
    <w:basedOn w:val="Normal"/>
    <w:uiPriority w:val="5"/>
    <w:rsid w:val="00981197"/>
    <w:pPr>
      <w:numPr>
        <w:ilvl w:val="1"/>
        <w:numId w:val="4"/>
      </w:numPr>
      <w:spacing w:before="80" w:after="80" w:line="260" w:lineRule="atLeast"/>
      <w:ind w:left="1434" w:hanging="357"/>
    </w:pPr>
  </w:style>
  <w:style w:type="paragraph" w:customStyle="1" w:styleId="KTHPunktlista3Punktlista3">
    <w:name w:val="KTH Punktlista 3  (Punktlista 3)"/>
    <w:basedOn w:val="Normal"/>
    <w:uiPriority w:val="5"/>
    <w:rsid w:val="00981197"/>
    <w:pPr>
      <w:numPr>
        <w:ilvl w:val="2"/>
        <w:numId w:val="4"/>
      </w:numPr>
      <w:spacing w:before="40" w:after="40" w:line="260" w:lineRule="atLeast"/>
      <w:ind w:left="2336" w:hanging="357"/>
    </w:pPr>
  </w:style>
  <w:style w:type="paragraph" w:styleId="ListBullet">
    <w:name w:val="List Bullet"/>
    <w:aliases w:val="KTH Punktlista"/>
    <w:basedOn w:val="Normal"/>
    <w:uiPriority w:val="99"/>
    <w:semiHidden/>
    <w:rsid w:val="00922FFA"/>
    <w:pPr>
      <w:numPr>
        <w:numId w:val="10"/>
      </w:numPr>
      <w:contextualSpacing/>
    </w:pPr>
  </w:style>
  <w:style w:type="paragraph" w:styleId="ListBullet2">
    <w:name w:val="List Bullet 2"/>
    <w:aliases w:val="KTH Punktlista 2"/>
    <w:basedOn w:val="Normal"/>
    <w:uiPriority w:val="99"/>
    <w:semiHidden/>
    <w:rsid w:val="003D5E50"/>
    <w:pPr>
      <w:numPr>
        <w:numId w:val="5"/>
      </w:numPr>
      <w:contextualSpacing/>
    </w:pPr>
  </w:style>
  <w:style w:type="paragraph" w:styleId="ListBullet3">
    <w:name w:val="List Bullet 3"/>
    <w:aliases w:val="KTH Punktlista 3"/>
    <w:basedOn w:val="ListBullet"/>
    <w:uiPriority w:val="99"/>
    <w:semiHidden/>
    <w:rsid w:val="00922FFA"/>
    <w:pPr>
      <w:numPr>
        <w:ilvl w:val="2"/>
        <w:numId w:val="8"/>
      </w:numPr>
    </w:pPr>
  </w:style>
  <w:style w:type="paragraph" w:customStyle="1" w:styleId="KTHNumreradlistaNumreradlista">
    <w:name w:val="KTH Numrerad lista  (Numrerad lista)"/>
    <w:basedOn w:val="Normal"/>
    <w:uiPriority w:val="5"/>
    <w:qFormat/>
    <w:rsid w:val="006C3154"/>
    <w:pPr>
      <w:numPr>
        <w:numId w:val="1"/>
      </w:numPr>
      <w:spacing w:before="120" w:after="120" w:line="260" w:lineRule="atLeast"/>
      <w:ind w:left="714" w:hanging="357"/>
    </w:pPr>
  </w:style>
  <w:style w:type="paragraph" w:customStyle="1" w:styleId="KTHNumreradlista2Numreradlista2">
    <w:name w:val="KTH Numrerad lista 2  (Numrerad lista 2)"/>
    <w:basedOn w:val="Normal"/>
    <w:uiPriority w:val="5"/>
    <w:rsid w:val="00383258"/>
    <w:pPr>
      <w:numPr>
        <w:ilvl w:val="1"/>
        <w:numId w:val="1"/>
      </w:numPr>
      <w:spacing w:before="80" w:after="80" w:line="260" w:lineRule="atLeast"/>
      <w:ind w:left="1434" w:hanging="357"/>
    </w:pPr>
  </w:style>
  <w:style w:type="paragraph" w:customStyle="1" w:styleId="KTHNumreradlista3Numreradlista3">
    <w:name w:val="KTH Numrerad lista 3  (Numrerad lista 3)"/>
    <w:basedOn w:val="Normal"/>
    <w:uiPriority w:val="5"/>
    <w:rsid w:val="00383258"/>
    <w:pPr>
      <w:numPr>
        <w:ilvl w:val="2"/>
        <w:numId w:val="1"/>
      </w:numPr>
      <w:spacing w:before="40" w:after="40" w:line="260" w:lineRule="atLeast"/>
      <w:ind w:left="2336" w:hanging="357"/>
    </w:pPr>
  </w:style>
  <w:style w:type="paragraph" w:customStyle="1" w:styleId="KTHnRubrik1">
    <w:name w:val="KTH nRubrik 1"/>
    <w:basedOn w:val="Heading1"/>
    <w:next w:val="BodyText"/>
    <w:uiPriority w:val="3"/>
    <w:qFormat/>
    <w:rsid w:val="00BE4113"/>
  </w:style>
  <w:style w:type="paragraph" w:customStyle="1" w:styleId="KTHnRubrik2">
    <w:name w:val="KTH nRubrik 2"/>
    <w:basedOn w:val="Heading2"/>
    <w:next w:val="BodyText"/>
    <w:uiPriority w:val="3"/>
    <w:qFormat/>
    <w:rsid w:val="003C5C7A"/>
    <w:pPr>
      <w:numPr>
        <w:ilvl w:val="1"/>
        <w:numId w:val="11"/>
      </w:numPr>
      <w:ind w:left="578" w:hanging="578"/>
    </w:pPr>
  </w:style>
  <w:style w:type="paragraph" w:customStyle="1" w:styleId="KTHnRubrik3">
    <w:name w:val="KTH nRubrik 3"/>
    <w:basedOn w:val="Heading3"/>
    <w:next w:val="BodyText"/>
    <w:uiPriority w:val="3"/>
    <w:qFormat/>
    <w:rsid w:val="003C5C7A"/>
    <w:pPr>
      <w:numPr>
        <w:ilvl w:val="2"/>
        <w:numId w:val="11"/>
      </w:numPr>
    </w:pPr>
  </w:style>
  <w:style w:type="paragraph" w:customStyle="1" w:styleId="KTHnRubrik4">
    <w:name w:val="KTH nRubrik 4"/>
    <w:basedOn w:val="Heading4"/>
    <w:next w:val="BodyText"/>
    <w:uiPriority w:val="3"/>
    <w:qFormat/>
    <w:rsid w:val="003C5C7A"/>
    <w:pPr>
      <w:numPr>
        <w:ilvl w:val="3"/>
        <w:numId w:val="11"/>
      </w:numPr>
      <w:ind w:left="862" w:hanging="862"/>
    </w:pPr>
  </w:style>
  <w:style w:type="character" w:customStyle="1" w:styleId="Heading5Char">
    <w:name w:val="Heading 5 Char"/>
    <w:basedOn w:val="DefaultParagraphFont"/>
    <w:link w:val="Heading5"/>
    <w:uiPriority w:val="9"/>
    <w:semiHidden/>
    <w:rsid w:val="00611DEC"/>
    <w:rPr>
      <w:rFonts w:asciiTheme="majorHAnsi" w:eastAsiaTheme="majorEastAsia" w:hAnsiTheme="majorHAnsi" w:cstheme="majorBidi"/>
      <w:color w:val="0C2952" w:themeColor="accent1" w:themeShade="7F"/>
    </w:rPr>
  </w:style>
  <w:style w:type="character" w:customStyle="1" w:styleId="Heading6Char">
    <w:name w:val="Heading 6 Char"/>
    <w:basedOn w:val="DefaultParagraphFont"/>
    <w:link w:val="Heading6"/>
    <w:uiPriority w:val="9"/>
    <w:semiHidden/>
    <w:rsid w:val="00611DEC"/>
    <w:rPr>
      <w:rFonts w:asciiTheme="majorHAnsi" w:eastAsiaTheme="majorEastAsia" w:hAnsiTheme="majorHAnsi" w:cstheme="majorBidi"/>
      <w:i/>
      <w:iCs/>
      <w:color w:val="0C2952" w:themeColor="accent1" w:themeShade="7F"/>
    </w:rPr>
  </w:style>
  <w:style w:type="character" w:customStyle="1" w:styleId="Heading7Char">
    <w:name w:val="Heading 7 Char"/>
    <w:basedOn w:val="DefaultParagraphFont"/>
    <w:link w:val="Heading7"/>
    <w:uiPriority w:val="9"/>
    <w:semiHidden/>
    <w:rsid w:val="00611D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DE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11DEC"/>
    <w:rPr>
      <w:rFonts w:asciiTheme="majorHAnsi" w:eastAsiaTheme="majorEastAsia" w:hAnsiTheme="majorHAnsi" w:cstheme="majorBidi"/>
      <w:i/>
      <w:iCs/>
      <w:color w:val="404040" w:themeColor="text1" w:themeTint="BF"/>
    </w:rPr>
  </w:style>
  <w:style w:type="paragraph" w:styleId="TOCHeading">
    <w:name w:val="TOC Heading"/>
    <w:basedOn w:val="KTHTitel"/>
    <w:next w:val="Normal"/>
    <w:uiPriority w:val="39"/>
    <w:semiHidden/>
    <w:qFormat/>
    <w:rsid w:val="009A3428"/>
    <w:pPr>
      <w:spacing w:before="240" w:after="240"/>
    </w:pPr>
  </w:style>
  <w:style w:type="paragraph" w:styleId="Header">
    <w:name w:val="header"/>
    <w:basedOn w:val="Normal"/>
    <w:link w:val="HeaderChar"/>
    <w:uiPriority w:val="8"/>
    <w:rsid w:val="00547786"/>
    <w:pPr>
      <w:tabs>
        <w:tab w:val="center" w:pos="4536"/>
        <w:tab w:val="right" w:pos="9072"/>
      </w:tabs>
      <w:spacing w:after="20"/>
    </w:pPr>
    <w:rPr>
      <w:rFonts w:asciiTheme="majorHAnsi" w:hAnsiTheme="majorHAnsi"/>
      <w:sz w:val="15"/>
    </w:rPr>
  </w:style>
  <w:style w:type="character" w:customStyle="1" w:styleId="HeaderChar">
    <w:name w:val="Header Char"/>
    <w:basedOn w:val="DefaultParagraphFont"/>
    <w:link w:val="Header"/>
    <w:uiPriority w:val="8"/>
    <w:rsid w:val="00547786"/>
    <w:rPr>
      <w:rFonts w:asciiTheme="majorHAnsi" w:hAnsiTheme="majorHAnsi"/>
      <w:sz w:val="15"/>
    </w:rPr>
  </w:style>
  <w:style w:type="character" w:styleId="PageNumber">
    <w:name w:val="page number"/>
    <w:basedOn w:val="DefaultParagraphFont"/>
    <w:uiPriority w:val="8"/>
    <w:rsid w:val="003A221F"/>
    <w:rPr>
      <w:rFonts w:asciiTheme="majorHAnsi" w:hAnsiTheme="majorHAnsi"/>
      <w:sz w:val="15"/>
    </w:rPr>
  </w:style>
  <w:style w:type="paragraph" w:styleId="Footer">
    <w:name w:val="footer"/>
    <w:basedOn w:val="Normal"/>
    <w:link w:val="FooterChar"/>
    <w:uiPriority w:val="8"/>
    <w:rsid w:val="00C87FA2"/>
    <w:pPr>
      <w:tabs>
        <w:tab w:val="center" w:pos="4536"/>
        <w:tab w:val="right" w:pos="9072"/>
      </w:tabs>
      <w:spacing w:line="210" w:lineRule="atLeast"/>
    </w:pPr>
    <w:rPr>
      <w:rFonts w:asciiTheme="majorHAnsi" w:hAnsiTheme="majorHAnsi"/>
      <w:sz w:val="15"/>
    </w:rPr>
  </w:style>
  <w:style w:type="character" w:customStyle="1" w:styleId="FooterChar">
    <w:name w:val="Footer Char"/>
    <w:basedOn w:val="DefaultParagraphFont"/>
    <w:link w:val="Footer"/>
    <w:uiPriority w:val="8"/>
    <w:rsid w:val="00C87FA2"/>
    <w:rPr>
      <w:rFonts w:asciiTheme="majorHAnsi" w:hAnsiTheme="majorHAnsi"/>
      <w:sz w:val="15"/>
    </w:rPr>
  </w:style>
  <w:style w:type="paragraph" w:customStyle="1" w:styleId="HeaderBold">
    <w:name w:val="HeaderBold"/>
    <w:basedOn w:val="Header"/>
    <w:uiPriority w:val="8"/>
    <w:rsid w:val="00547786"/>
    <w:pPr>
      <w:spacing w:before="20"/>
    </w:pPr>
    <w:rPr>
      <w:b/>
    </w:rPr>
  </w:style>
  <w:style w:type="paragraph" w:styleId="TOC1">
    <w:name w:val="toc 1"/>
    <w:basedOn w:val="Normal"/>
    <w:next w:val="Normal"/>
    <w:uiPriority w:val="39"/>
    <w:rsid w:val="001F3547"/>
    <w:pPr>
      <w:spacing w:after="100"/>
    </w:pPr>
  </w:style>
  <w:style w:type="paragraph" w:styleId="TOC2">
    <w:name w:val="toc 2"/>
    <w:basedOn w:val="Normal"/>
    <w:next w:val="Normal"/>
    <w:uiPriority w:val="39"/>
    <w:semiHidden/>
    <w:rsid w:val="001F3547"/>
    <w:pPr>
      <w:spacing w:after="100"/>
      <w:ind w:left="200"/>
    </w:pPr>
  </w:style>
  <w:style w:type="paragraph" w:styleId="TOC3">
    <w:name w:val="toc 3"/>
    <w:basedOn w:val="Normal"/>
    <w:next w:val="Normal"/>
    <w:uiPriority w:val="39"/>
    <w:semiHidden/>
    <w:rsid w:val="001F3547"/>
    <w:pPr>
      <w:spacing w:after="100"/>
      <w:ind w:left="400"/>
    </w:pPr>
  </w:style>
  <w:style w:type="paragraph" w:styleId="EnvelopeAddress">
    <w:name w:val="envelope address"/>
    <w:basedOn w:val="Normal"/>
    <w:uiPriority w:val="7"/>
    <w:semiHidden/>
    <w:rsid w:val="00873303"/>
    <w:rPr>
      <w:rFonts w:ascii="Arial" w:eastAsia="Georgia" w:hAnsi="Arial" w:cs="Arial"/>
    </w:rPr>
  </w:style>
  <w:style w:type="paragraph" w:customStyle="1" w:styleId="FooterBold">
    <w:name w:val="FooterBold"/>
    <w:basedOn w:val="Footer"/>
    <w:uiPriority w:val="8"/>
    <w:rsid w:val="00C87FA2"/>
    <w:pPr>
      <w:spacing w:line="200" w:lineRule="atLeast"/>
    </w:pPr>
    <w:rPr>
      <w:b/>
    </w:rPr>
  </w:style>
  <w:style w:type="table" w:styleId="TableGrid">
    <w:name w:val="Table Grid"/>
    <w:basedOn w:val="TableNormal"/>
    <w:uiPriority w:val="59"/>
    <w:rsid w:val="006A7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7494"/>
    <w:rPr>
      <w:rFonts w:ascii="Tahoma" w:hAnsi="Tahoma" w:cs="Tahoma"/>
      <w:sz w:val="16"/>
      <w:szCs w:val="16"/>
    </w:rPr>
  </w:style>
  <w:style w:type="character" w:customStyle="1" w:styleId="BalloonTextChar">
    <w:name w:val="Balloon Text Char"/>
    <w:basedOn w:val="DefaultParagraphFont"/>
    <w:link w:val="BalloonText"/>
    <w:uiPriority w:val="99"/>
    <w:semiHidden/>
    <w:rsid w:val="006A7494"/>
    <w:rPr>
      <w:rFonts w:ascii="Tahoma" w:hAnsi="Tahoma" w:cs="Tahoma"/>
      <w:sz w:val="16"/>
      <w:szCs w:val="16"/>
    </w:rPr>
  </w:style>
  <w:style w:type="paragraph" w:customStyle="1" w:styleId="KTHIngress">
    <w:name w:val="KTH Ingress"/>
    <w:basedOn w:val="BodyText"/>
    <w:rsid w:val="007146EE"/>
    <w:pPr>
      <w:spacing w:line="280" w:lineRule="atLeast"/>
    </w:pPr>
    <w:rPr>
      <w:rFonts w:ascii="Arial" w:hAnsi="Arial"/>
      <w:i/>
      <w:sz w:val="22"/>
    </w:rPr>
  </w:style>
  <w:style w:type="character" w:styleId="Hyperlink">
    <w:name w:val="Hyperlink"/>
    <w:basedOn w:val="DefaultParagraphFont"/>
    <w:uiPriority w:val="99"/>
    <w:unhideWhenUsed/>
    <w:rsid w:val="00485D80"/>
    <w:rPr>
      <w:color w:val="0000FF" w:themeColor="hyperlink"/>
      <w:u w:val="single"/>
    </w:rPr>
  </w:style>
  <w:style w:type="character" w:styleId="PlaceholderText">
    <w:name w:val="Placeholder Text"/>
    <w:basedOn w:val="DefaultParagraphFont"/>
    <w:uiPriority w:val="99"/>
    <w:semiHidden/>
    <w:rsid w:val="00E61FE7"/>
    <w:rPr>
      <w:color w:val="808080"/>
    </w:rPr>
  </w:style>
  <w:style w:type="paragraph" w:customStyle="1" w:styleId="DoldText">
    <w:name w:val="DoldText"/>
    <w:basedOn w:val="BodyText"/>
    <w:uiPriority w:val="8"/>
    <w:rsid w:val="00700A2F"/>
    <w:rPr>
      <w:vanish/>
      <w:color w:val="1954A6" w:themeColor="accent1"/>
    </w:rPr>
  </w:style>
  <w:style w:type="paragraph" w:styleId="ListParagraph">
    <w:name w:val="List Paragraph"/>
    <w:basedOn w:val="Normal"/>
    <w:uiPriority w:val="34"/>
    <w:qFormat/>
    <w:rsid w:val="0021357F"/>
    <w:pPr>
      <w:spacing w:after="200" w:line="276" w:lineRule="auto"/>
      <w:ind w:left="720"/>
      <w:contextualSpacing/>
    </w:pPr>
    <w:rPr>
      <w:sz w:val="22"/>
      <w:szCs w:val="22"/>
      <w:lang w:val="en-US"/>
    </w:rPr>
  </w:style>
  <w:style w:type="paragraph" w:customStyle="1" w:styleId="ingress">
    <w:name w:val="ingress"/>
    <w:basedOn w:val="BodyText"/>
    <w:link w:val="ingressChar"/>
    <w:qFormat/>
    <w:rsid w:val="00BF0F06"/>
    <w:rPr>
      <w:i/>
      <w:color w:val="1954A6" w:themeColor="text2"/>
      <w:lang w:val="en-US"/>
    </w:rPr>
  </w:style>
  <w:style w:type="character" w:customStyle="1" w:styleId="ingressChar">
    <w:name w:val="ingress Char"/>
    <w:basedOn w:val="BodyTextChar"/>
    <w:link w:val="ingress"/>
    <w:rsid w:val="00BF0F06"/>
    <w:rPr>
      <w:i/>
      <w:color w:val="1954A6" w:themeColor="text2"/>
      <w:lang w:val="en-US"/>
    </w:rPr>
  </w:style>
  <w:style w:type="character" w:styleId="CommentReference">
    <w:name w:val="annotation reference"/>
    <w:basedOn w:val="DefaultParagraphFont"/>
    <w:uiPriority w:val="99"/>
    <w:semiHidden/>
    <w:unhideWhenUsed/>
    <w:rsid w:val="00AB652A"/>
    <w:rPr>
      <w:sz w:val="16"/>
      <w:szCs w:val="16"/>
    </w:rPr>
  </w:style>
  <w:style w:type="paragraph" w:styleId="CommentText">
    <w:name w:val="annotation text"/>
    <w:basedOn w:val="Normal"/>
    <w:link w:val="CommentTextChar"/>
    <w:uiPriority w:val="99"/>
    <w:semiHidden/>
    <w:unhideWhenUsed/>
    <w:rsid w:val="00AB652A"/>
  </w:style>
  <w:style w:type="character" w:customStyle="1" w:styleId="CommentTextChar">
    <w:name w:val="Comment Text Char"/>
    <w:basedOn w:val="DefaultParagraphFont"/>
    <w:link w:val="CommentText"/>
    <w:uiPriority w:val="99"/>
    <w:semiHidden/>
    <w:rsid w:val="00AB652A"/>
  </w:style>
  <w:style w:type="paragraph" w:styleId="CommentSubject">
    <w:name w:val="annotation subject"/>
    <w:basedOn w:val="CommentText"/>
    <w:next w:val="CommentText"/>
    <w:link w:val="CommentSubjectChar"/>
    <w:uiPriority w:val="99"/>
    <w:semiHidden/>
    <w:unhideWhenUsed/>
    <w:rsid w:val="00AB652A"/>
    <w:rPr>
      <w:b/>
      <w:bCs/>
    </w:rPr>
  </w:style>
  <w:style w:type="character" w:customStyle="1" w:styleId="CommentSubjectChar">
    <w:name w:val="Comment Subject Char"/>
    <w:basedOn w:val="CommentTextChar"/>
    <w:link w:val="CommentSubject"/>
    <w:uiPriority w:val="99"/>
    <w:semiHidden/>
    <w:rsid w:val="00AB652A"/>
    <w:rPr>
      <w:b/>
      <w:bCs/>
    </w:rPr>
  </w:style>
  <w:style w:type="paragraph" w:styleId="FootnoteText">
    <w:name w:val="footnote text"/>
    <w:basedOn w:val="Normal"/>
    <w:link w:val="FootnoteTextChar"/>
    <w:uiPriority w:val="99"/>
    <w:semiHidden/>
    <w:unhideWhenUsed/>
    <w:rsid w:val="00C347AE"/>
  </w:style>
  <w:style w:type="character" w:customStyle="1" w:styleId="FootnoteTextChar">
    <w:name w:val="Footnote Text Char"/>
    <w:basedOn w:val="DefaultParagraphFont"/>
    <w:link w:val="FootnoteText"/>
    <w:uiPriority w:val="99"/>
    <w:semiHidden/>
    <w:rsid w:val="00C347AE"/>
  </w:style>
  <w:style w:type="character" w:styleId="FootnoteReference">
    <w:name w:val="footnote reference"/>
    <w:basedOn w:val="DefaultParagraphFont"/>
    <w:uiPriority w:val="99"/>
    <w:semiHidden/>
    <w:unhideWhenUsed/>
    <w:rsid w:val="00C347AE"/>
    <w:rPr>
      <w:vertAlign w:val="superscript"/>
    </w:rPr>
  </w:style>
  <w:style w:type="character" w:styleId="FollowedHyperlink">
    <w:name w:val="FollowedHyperlink"/>
    <w:basedOn w:val="DefaultParagraphFont"/>
    <w:uiPriority w:val="99"/>
    <w:semiHidden/>
    <w:unhideWhenUsed/>
    <w:rsid w:val="002720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th-library.github.io/abm/Description_data_and_methods_ABM.pdf" TargetMode="External"/><Relationship Id="rId13" Type="http://schemas.openxmlformats.org/officeDocument/2006/relationships/hyperlink" Target="https://kth-library.github.io/abm/Formal_definitions_field_normalized_citation.pdf" TargetMode="External"/><Relationship Id="rId18" Type="http://schemas.openxmlformats.org/officeDocument/2006/relationships/hyperlink" Target="https://support.unpaywall.org/support/solutions/articles/44001777288-what-do-the-types-of-oa-status-green-gold-hybrid-and-bronze-mean-"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c836ab73862647d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unpaywall.org"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ltmetric.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TH">
      <a:dk1>
        <a:sysClr val="windowText" lastClr="000000"/>
      </a:dk1>
      <a:lt1>
        <a:sysClr val="window" lastClr="FFFFFF"/>
      </a:lt1>
      <a:dk2>
        <a:srgbClr val="1954A6"/>
      </a:dk2>
      <a:lt2>
        <a:srgbClr val="E3E5E3"/>
      </a:lt2>
      <a:accent1>
        <a:srgbClr val="1954A6"/>
      </a:accent1>
      <a:accent2>
        <a:srgbClr val="24A0D8"/>
      </a:accent2>
      <a:accent3>
        <a:srgbClr val="B0C92B"/>
      </a:accent3>
      <a:accent4>
        <a:srgbClr val="D85497"/>
      </a:accent4>
      <a:accent5>
        <a:srgbClr val="E4363E"/>
      </a:accent5>
      <a:accent6>
        <a:srgbClr val="FAB919"/>
      </a:accent6>
      <a:hlink>
        <a:srgbClr val="0000FF"/>
      </a:hlink>
      <a:folHlink>
        <a:srgbClr val="800080"/>
      </a:folHlink>
    </a:clrScheme>
    <a:fontScheme name="KTH_Word">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37270-6C06-46CE-954F-925A6279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1205</Words>
  <Characters>6367</Characters>
  <Application>Microsoft Office Word</Application>
  <DocSecurity>0</DocSecurity>
  <Lines>106</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2020-06-01T10:34:00Z</dcterms:created>
  <dcterms:modified xsi:type="dcterms:W3CDTF">2021-02-15T12:30:00Z</dcterms:modified>
</cp:coreProperties>
</file>